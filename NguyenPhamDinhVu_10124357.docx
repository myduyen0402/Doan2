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F60C6">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240" w:after="0" w:line="360" w:lineRule="auto"/>
        <w:rPr>
          <w:b/>
          <w:szCs w:val="26"/>
          <w:lang w:val="vi-VN"/>
        </w:rPr>
      </w:pPr>
      <w:r>
        <w:rPr>
          <w:b/>
          <w:szCs w:val="26"/>
          <w:lang w:val="vi-VN"/>
        </w:rPr>
        <w:t>BỘ GIÁO DỤC VÀ ĐÀO TẠO</w:t>
      </w:r>
    </w:p>
    <w:p w14:paraId="76E901E9">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b/>
          <w:szCs w:val="26"/>
        </w:rPr>
      </w:pPr>
      <w:r>
        <mc:AlternateContent>
          <mc:Choice Requires="wps">
            <w:drawing>
              <wp:anchor distT="0" distB="0" distL="114935" distR="114935" simplePos="0" relativeHeight="251659264" behindDoc="0" locked="0" layoutInCell="1" allowOverlap="1">
                <wp:simplePos x="0" y="0"/>
                <wp:positionH relativeFrom="column">
                  <wp:posOffset>1475740</wp:posOffset>
                </wp:positionH>
                <wp:positionV relativeFrom="paragraph">
                  <wp:posOffset>237490</wp:posOffset>
                </wp:positionV>
                <wp:extent cx="2667635" cy="1270"/>
                <wp:effectExtent l="635" t="8255" r="635" b="8255"/>
                <wp:wrapNone/>
                <wp:docPr id="1" name="AutoShape 9"/>
                <wp:cNvGraphicFramePr/>
                <a:graphic xmlns:a="http://schemas.openxmlformats.org/drawingml/2006/main">
                  <a:graphicData uri="http://schemas.microsoft.com/office/word/2010/wordprocessingShape">
                    <wps:wsp>
                      <wps:cNvCnPr/>
                      <wps:spPr>
                        <a:xfrm>
                          <a:off x="0" y="0"/>
                          <a:ext cx="2667960" cy="1440"/>
                        </a:xfrm>
                        <a:prstGeom prst="straightConnector1">
                          <a:avLst/>
                        </a:prstGeom>
                        <a:ln w="15840">
                          <a:solidFill>
                            <a:srgbClr val="000000"/>
                          </a:solidFill>
                          <a:miter/>
                        </a:ln>
                      </wps:spPr>
                      <wps:bodyPr/>
                    </wps:wsp>
                  </a:graphicData>
                </a:graphic>
              </wp:anchor>
            </w:drawing>
          </mc:Choice>
          <mc:Fallback>
            <w:pict>
              <v:shape id="AutoShape 9" o:spid="_x0000_s1026" o:spt="32" type="#_x0000_t32" style="position:absolute;left:0pt;margin-left:116.2pt;margin-top:18.7pt;height:0.1pt;width:210.05pt;z-index:251659264;mso-width-relative:page;mso-height-relative:page;" filled="f" stroked="t" coordsize="21600,21600" o:gfxdata="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BADOqTX&#10;AAAACQEAAA8AAAAAAAAAAQAgAAAAIgAAAGRycy9kb3ducmV2LnhtbFBLAQIUABQAAAAIAIdO4kDZ&#10;ZGtsrwEAAGsDAAAOAAAAAAAAAAEAIAAAACYBAABkcnMvZTJvRG9jLnhtbFBLBQYAAAAABgAGAFkB&#10;AABHBQAAAAA=&#10;">
                <v:fill on="f" focussize="0,0"/>
                <v:stroke weight="1.24724409448819pt" color="#000000" joinstyle="miter"/>
                <v:imagedata o:title=""/>
                <o:lock v:ext="edit" aspectratio="f"/>
              </v:shape>
            </w:pict>
          </mc:Fallback>
        </mc:AlternateContent>
      </w:r>
      <w:r>
        <w:rPr>
          <w:b/>
          <w:szCs w:val="26"/>
          <w:lang w:val="vi-VN"/>
        </w:rPr>
        <w:t xml:space="preserve">TRƯỜNG ĐẠI HỌC </w:t>
      </w:r>
      <w:r>
        <w:rPr>
          <w:b/>
          <w:szCs w:val="26"/>
          <w:lang w:val="en-US"/>
        </w:rPr>
        <w:t>CÔNG NGHỆ</w:t>
      </w:r>
      <w:r>
        <w:rPr>
          <w:b/>
          <w:szCs w:val="26"/>
          <w:lang w:val="vi-VN"/>
        </w:rPr>
        <w:t xml:space="preserve"> KỸ THUẬT HƯNG YÊN</w:t>
      </w:r>
    </w:p>
    <w:p w14:paraId="424E9068">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47F3CB16">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24"/>
          <w:szCs w:val="26"/>
        </w:rPr>
      </w:pPr>
    </w:p>
    <w:p w14:paraId="590273A7">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r>
        <w:rPr>
          <w:b/>
          <w:szCs w:val="26"/>
          <w:lang w:val="en-US" w:eastAsia="en-US"/>
        </w:rPr>
        <w:drawing>
          <wp:inline distT="0" distB="0" distL="0" distR="0">
            <wp:extent cx="1577975" cy="15398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1"/>
                    <a:srcRect l="-20" t="-20" r="-20" b="-20"/>
                    <a:stretch>
                      <a:fillRect/>
                    </a:stretch>
                  </pic:blipFill>
                  <pic:spPr>
                    <a:xfrm>
                      <a:off x="0" y="0"/>
                      <a:ext cx="1577975" cy="1539875"/>
                    </a:xfrm>
                    <a:prstGeom prst="rect">
                      <a:avLst/>
                    </a:prstGeom>
                    <a:noFill/>
                  </pic:spPr>
                </pic:pic>
              </a:graphicData>
            </a:graphic>
          </wp:inline>
        </w:drawing>
      </w:r>
    </w:p>
    <w:p w14:paraId="2FE3C5EC">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41E9F274">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72A71AC2">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36"/>
          <w:szCs w:val="26"/>
        </w:rPr>
      </w:pPr>
      <w:r>
        <w:rPr>
          <w:b/>
          <w:sz w:val="36"/>
          <w:szCs w:val="26"/>
        </w:rPr>
        <w:t>ĐỒ ÁN 2</w:t>
      </w:r>
    </w:p>
    <w:p w14:paraId="0D6EA4A9">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12"/>
          <w:szCs w:val="26"/>
        </w:rPr>
      </w:pPr>
    </w:p>
    <w:p w14:paraId="17D6DF6B">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b/>
          <w:bCs w:val="0"/>
          <w:sz w:val="30"/>
          <w:szCs w:val="26"/>
          <w:lang w:val="en-US"/>
        </w:rPr>
      </w:pPr>
      <w:r>
        <w:rPr>
          <w:b/>
          <w:bCs w:val="0"/>
          <w:sz w:val="30"/>
          <w:szCs w:val="26"/>
        </w:rPr>
        <w:t>X</w:t>
      </w:r>
      <w:r>
        <w:rPr>
          <w:b/>
          <w:bCs w:val="0"/>
          <w:sz w:val="30"/>
          <w:szCs w:val="26"/>
          <w:lang w:val="en-US"/>
        </w:rPr>
        <w:t>ÂY DỰNG</w:t>
      </w:r>
      <w:r>
        <w:rPr>
          <w:b/>
          <w:bCs w:val="0"/>
          <w:sz w:val="30"/>
          <w:szCs w:val="26"/>
        </w:rPr>
        <w:t xml:space="preserve"> </w:t>
      </w:r>
      <w:r>
        <w:rPr>
          <w:b/>
          <w:bCs w:val="0"/>
          <w:sz w:val="30"/>
          <w:szCs w:val="26"/>
          <w:lang w:val="en-US"/>
        </w:rPr>
        <w:t>WEBSITE CHIA SẺ VÀ PHÁT VIDEO</w:t>
      </w:r>
    </w:p>
    <w:p w14:paraId="02200B8A">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bCs w:val="0"/>
          <w:sz w:val="30"/>
          <w:szCs w:val="26"/>
          <w:lang w:val="en-US"/>
        </w:rPr>
      </w:pPr>
    </w:p>
    <w:p w14:paraId="1B43F40F">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18965209">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jc w:val="left"/>
        <w:rPr>
          <w:b/>
          <w:szCs w:val="26"/>
        </w:rPr>
      </w:pPr>
    </w:p>
    <w:p w14:paraId="6155544E">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sz w:val="28"/>
          <w:szCs w:val="26"/>
          <w:lang w:val="vi-VN"/>
        </w:rPr>
      </w:pPr>
      <w:r>
        <w:rPr>
          <w:sz w:val="28"/>
          <w:szCs w:val="26"/>
          <w:lang w:val="vi-VN"/>
        </w:rPr>
        <w:t>NGÀNH: CÔNG NGHỆ THÔNG TIN</w:t>
      </w:r>
    </w:p>
    <w:p w14:paraId="5B2E0419">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sz w:val="28"/>
          <w:szCs w:val="26"/>
        </w:rPr>
      </w:pPr>
      <w:r>
        <w:rPr>
          <w:sz w:val="28"/>
          <w:szCs w:val="26"/>
          <w:lang w:val="vi-VN"/>
        </w:rPr>
        <w:t xml:space="preserve">CHUYÊN NGÀNH: </w:t>
      </w:r>
      <w:r>
        <w:rPr>
          <w:sz w:val="28"/>
          <w:szCs w:val="26"/>
        </w:rPr>
        <w:t>KỸ THUẬT PHẦN MỀM</w:t>
      </w:r>
    </w:p>
    <w:p w14:paraId="14EEC184">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sz w:val="28"/>
          <w:szCs w:val="26"/>
        </w:rPr>
      </w:pPr>
      <w:r>
        <w:rPr>
          <w:sz w:val="28"/>
          <w:szCs w:val="26"/>
        </w:rPr>
        <w:t>HƯỚNG CHUYÊN SÂU: CÔNG NGHỆ WEB</w:t>
      </w:r>
    </w:p>
    <w:p w14:paraId="5B931716">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28"/>
          <w:szCs w:val="26"/>
        </w:rPr>
      </w:pPr>
    </w:p>
    <w:p w14:paraId="14B4D267">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22566C57">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b/>
          <w:color w:val="FF0000"/>
          <w:szCs w:val="26"/>
          <w:lang w:val="en-US"/>
        </w:rPr>
      </w:pPr>
      <w:r>
        <w:rPr>
          <w:szCs w:val="26"/>
        </w:rPr>
        <w:t>SINH VIÊN:</w:t>
      </w:r>
      <w:r>
        <w:rPr>
          <w:b/>
          <w:szCs w:val="26"/>
          <w:lang w:val="en-US"/>
        </w:rPr>
        <w:t>NGUYỄN PHẠM ĐÌNH VŨ</w:t>
      </w:r>
    </w:p>
    <w:p w14:paraId="56599E33">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b/>
          <w:szCs w:val="26"/>
          <w:lang w:val="en-US"/>
        </w:rPr>
      </w:pPr>
      <w:r>
        <w:rPr>
          <w:bCs/>
          <w:szCs w:val="26"/>
        </w:rPr>
        <w:t>MÃ SV:</w:t>
      </w:r>
      <w:r>
        <w:rPr>
          <w:bCs/>
          <w:szCs w:val="26"/>
          <w:lang w:val="en-US"/>
        </w:rPr>
        <w:t>10124357</w:t>
      </w:r>
    </w:p>
    <w:p w14:paraId="2B33C55C">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szCs w:val="26"/>
          <w:lang w:val="en-US"/>
        </w:rPr>
      </w:pPr>
      <w:r>
        <w:rPr>
          <w:szCs w:val="26"/>
        </w:rPr>
        <w:t xml:space="preserve">MÃ LỚP: </w:t>
      </w:r>
      <w:r>
        <w:rPr>
          <w:szCs w:val="26"/>
          <w:lang w:val="en-US"/>
        </w:rPr>
        <w:t>12524W.2</w:t>
      </w:r>
    </w:p>
    <w:p w14:paraId="7C4C835A">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b/>
          <w:szCs w:val="26"/>
        </w:rPr>
      </w:pPr>
      <w:r>
        <w:rPr>
          <w:szCs w:val="26"/>
          <w:lang w:val="vi-VN"/>
        </w:rPr>
        <w:t>HƯỚNG DẪN</w:t>
      </w:r>
      <w:r>
        <w:rPr>
          <w:szCs w:val="26"/>
        </w:rPr>
        <w:t>:</w:t>
      </w:r>
      <w:r>
        <w:rPr>
          <w:b/>
          <w:szCs w:val="26"/>
        </w:rPr>
        <w:t xml:space="preserve"> </w:t>
      </w:r>
    </w:p>
    <w:p w14:paraId="65640855">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06BD081C">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377B8A81">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Cs w:val="26"/>
        </w:rPr>
      </w:pPr>
    </w:p>
    <w:p w14:paraId="2D54B3B6">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24"/>
          <w:szCs w:val="26"/>
        </w:rPr>
      </w:pPr>
    </w:p>
    <w:p w14:paraId="1A6337F5">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24"/>
          <w:szCs w:val="26"/>
        </w:rPr>
      </w:pPr>
    </w:p>
    <w:p w14:paraId="52E8E2C4">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b/>
          <w:sz w:val="16"/>
          <w:szCs w:val="26"/>
        </w:rPr>
      </w:pPr>
    </w:p>
    <w:p w14:paraId="1A57FCA9">
      <w:pPr>
        <w:pBdr>
          <w:top w:val="thinThickSmallGap" w:color="000000" w:sz="18" w:space="1"/>
          <w:left w:val="thinThickSmallGap" w:color="000000" w:sz="18" w:space="4"/>
          <w:bottom w:val="thickThinSmallGap" w:color="000000" w:sz="18" w:space="1"/>
          <w:right w:val="thickThinSmallGap" w:color="000000" w:sz="18" w:space="4"/>
        </w:pBdr>
        <w:jc w:val="center"/>
        <w:rPr>
          <w:lang w:val="en-US"/>
        </w:rPr>
        <w:sectPr>
          <w:footerReference r:id="rId5" w:type="default"/>
          <w:pgSz w:w="11906" w:h="16838"/>
          <w:pgMar w:top="1134" w:right="1134" w:bottom="1134" w:left="1701" w:header="0" w:footer="720" w:gutter="0"/>
          <w:pgNumType w:fmt="decimal"/>
          <w:cols w:space="720" w:num="1"/>
          <w:formProt w:val="0"/>
          <w:docGrid w:linePitch="360" w:charSpace="0"/>
        </w:sectPr>
      </w:pPr>
      <w:r>
        <w:rPr>
          <w:b/>
          <w:szCs w:val="26"/>
          <w:lang w:val="vi-VN"/>
        </w:rPr>
        <w:t>HƯNG YÊN – 20</w:t>
      </w:r>
      <w:r>
        <w:rPr>
          <w:b/>
          <w:szCs w:val="26"/>
        </w:rPr>
        <w:t>2</w:t>
      </w:r>
      <w:r>
        <w:rPr>
          <w:b/>
          <w:szCs w:val="26"/>
          <w:lang w:val="en-US"/>
        </w:rPr>
        <w:t>6</w:t>
      </w:r>
    </w:p>
    <w:p w14:paraId="29FA5F22">
      <w:pPr>
        <w:pStyle w:val="126"/>
      </w:pPr>
      <w:bookmarkStart w:id="0" w:name="__RefHeading___Toc177463174"/>
      <w:bookmarkEnd w:id="0"/>
      <w:r>
        <w:t>NHẬN XÉT</w:t>
      </w:r>
    </w:p>
    <w:p w14:paraId="54F21836">
      <w:pPr>
        <w:pStyle w:val="127"/>
        <w:spacing w:before="0" w:after="0"/>
      </w:pPr>
    </w:p>
    <w:p w14:paraId="266B8421">
      <w:pPr>
        <w:rPr>
          <w:b/>
        </w:rPr>
      </w:pPr>
      <w:r>
        <w:rPr>
          <w:b/>
        </w:rPr>
        <w:t>Nhận xét của giảng viên hướng dẫn:</w:t>
      </w:r>
    </w:p>
    <w:p w14:paraId="00F7D604">
      <w:pPr>
        <w:ind w:right="0" w:hanging="2"/>
        <w:rPr>
          <w:szCs w:val="26"/>
        </w:rPr>
      </w:pPr>
      <w:r>
        <w:rPr>
          <w:szCs w:val="26"/>
        </w:rPr>
        <w:t>.......................................................................................................................................</w:t>
      </w:r>
    </w:p>
    <w:p w14:paraId="3586499B">
      <w:pPr>
        <w:ind w:right="0" w:hanging="2"/>
        <w:rPr>
          <w:szCs w:val="26"/>
        </w:rPr>
      </w:pPr>
      <w:r>
        <w:rPr>
          <w:szCs w:val="26"/>
        </w:rPr>
        <w:t>.......................................................................................................................................</w:t>
      </w:r>
    </w:p>
    <w:p w14:paraId="0AFE1A3F">
      <w:pPr>
        <w:ind w:right="0" w:hanging="2"/>
        <w:rPr>
          <w:szCs w:val="26"/>
        </w:rPr>
      </w:pPr>
      <w:r>
        <w:rPr>
          <w:szCs w:val="26"/>
        </w:rPr>
        <w:t>.......................................................................................................................................</w:t>
      </w:r>
    </w:p>
    <w:p w14:paraId="31ED842C">
      <w:pPr>
        <w:ind w:right="0" w:hanging="2"/>
        <w:rPr>
          <w:szCs w:val="26"/>
        </w:rPr>
      </w:pPr>
      <w:r>
        <w:rPr>
          <w:szCs w:val="26"/>
        </w:rPr>
        <w:t>.......................................................................................................................................</w:t>
      </w:r>
    </w:p>
    <w:p w14:paraId="72323B9B">
      <w:pPr>
        <w:ind w:right="0" w:hanging="2"/>
        <w:rPr>
          <w:szCs w:val="26"/>
        </w:rPr>
      </w:pPr>
      <w:r>
        <w:rPr>
          <w:szCs w:val="26"/>
        </w:rPr>
        <w:t>.......................................................................................................................................</w:t>
      </w:r>
    </w:p>
    <w:p w14:paraId="1FBC7ADF">
      <w:pPr>
        <w:ind w:right="0" w:hanging="2"/>
        <w:rPr>
          <w:szCs w:val="26"/>
        </w:rPr>
      </w:pPr>
      <w:r>
        <w:rPr>
          <w:szCs w:val="26"/>
        </w:rPr>
        <w:t>.......................................................................................................................................</w:t>
      </w:r>
    </w:p>
    <w:p w14:paraId="30A4EC23">
      <w:pPr>
        <w:ind w:right="0" w:hanging="2"/>
        <w:rPr>
          <w:szCs w:val="26"/>
        </w:rPr>
      </w:pPr>
      <w:r>
        <w:rPr>
          <w:szCs w:val="26"/>
        </w:rPr>
        <w:t>.......................................................................................................................................</w:t>
      </w:r>
    </w:p>
    <w:p w14:paraId="721B89E2">
      <w:pPr>
        <w:ind w:right="0" w:hanging="2"/>
        <w:rPr>
          <w:szCs w:val="26"/>
        </w:rPr>
      </w:pPr>
      <w:r>
        <w:rPr>
          <w:szCs w:val="26"/>
        </w:rPr>
        <w:t>.......................................................................................................................................</w:t>
      </w:r>
    </w:p>
    <w:p w14:paraId="5F5BF97E">
      <w:pPr>
        <w:ind w:right="0" w:hanging="2"/>
        <w:rPr>
          <w:szCs w:val="26"/>
        </w:rPr>
      </w:pPr>
      <w:r>
        <w:rPr>
          <w:szCs w:val="26"/>
        </w:rPr>
        <w:t>.......................................................................................................................................</w:t>
      </w:r>
    </w:p>
    <w:p w14:paraId="10482C34">
      <w:pPr>
        <w:ind w:right="0" w:hanging="2"/>
        <w:rPr>
          <w:szCs w:val="26"/>
        </w:rPr>
      </w:pPr>
      <w:r>
        <w:rPr>
          <w:szCs w:val="26"/>
        </w:rPr>
        <w:t>.......................................................................................................................................</w:t>
      </w:r>
    </w:p>
    <w:p w14:paraId="3ADE468B">
      <w:pPr>
        <w:ind w:right="0" w:hanging="2"/>
        <w:rPr>
          <w:szCs w:val="26"/>
        </w:rPr>
      </w:pPr>
      <w:r>
        <w:rPr>
          <w:szCs w:val="26"/>
        </w:rPr>
        <w:t>.......................................................................................................................................</w:t>
      </w:r>
    </w:p>
    <w:p w14:paraId="0C96EF41">
      <w:pPr>
        <w:ind w:right="0" w:hanging="2"/>
        <w:rPr>
          <w:szCs w:val="26"/>
        </w:rPr>
      </w:pPr>
      <w:r>
        <w:rPr>
          <w:szCs w:val="26"/>
        </w:rPr>
        <w:t>.......................................................................................................................................</w:t>
      </w:r>
    </w:p>
    <w:p w14:paraId="3C3E45B9">
      <w:pPr>
        <w:ind w:right="0" w:hanging="2"/>
        <w:rPr>
          <w:szCs w:val="26"/>
        </w:rPr>
      </w:pPr>
      <w:r>
        <w:rPr>
          <w:szCs w:val="26"/>
        </w:rPr>
        <w:t>.......................................................................................................................................</w:t>
      </w:r>
    </w:p>
    <w:p w14:paraId="3026DEEB">
      <w:pPr>
        <w:ind w:right="0" w:hanging="2"/>
        <w:rPr>
          <w:szCs w:val="26"/>
        </w:rPr>
      </w:pPr>
      <w:r>
        <w:rPr>
          <w:szCs w:val="26"/>
        </w:rPr>
        <w:t>.......................................................................................................................................</w:t>
      </w:r>
    </w:p>
    <w:p w14:paraId="02E50261">
      <w:pPr>
        <w:ind w:right="0" w:hanging="2"/>
        <w:rPr>
          <w:szCs w:val="26"/>
        </w:rPr>
      </w:pPr>
      <w:r>
        <w:rPr>
          <w:szCs w:val="26"/>
        </w:rPr>
        <w:t>.......................................................................................................................................</w:t>
      </w:r>
    </w:p>
    <w:p w14:paraId="4AFEDB54">
      <w:pPr>
        <w:ind w:right="0" w:hanging="2"/>
        <w:rPr>
          <w:szCs w:val="26"/>
        </w:rPr>
      </w:pPr>
      <w:r>
        <w:rPr>
          <w:szCs w:val="26"/>
        </w:rPr>
        <w:t>.......................................................................................................................................</w:t>
      </w:r>
    </w:p>
    <w:p w14:paraId="06887839">
      <w:pPr>
        <w:ind w:right="0" w:hanging="2"/>
        <w:rPr>
          <w:szCs w:val="26"/>
        </w:rPr>
      </w:pPr>
      <w:r>
        <w:rPr>
          <w:szCs w:val="26"/>
        </w:rPr>
        <w:t>.......................................................................................................................................</w:t>
      </w:r>
    </w:p>
    <w:p w14:paraId="75E4E44F">
      <w:pPr>
        <w:ind w:right="0" w:hanging="2"/>
        <w:rPr>
          <w:szCs w:val="26"/>
        </w:rPr>
      </w:pPr>
      <w:r>
        <w:rPr>
          <w:szCs w:val="26"/>
        </w:rPr>
        <w:t>.......................................................................................................................................</w:t>
      </w:r>
    </w:p>
    <w:p w14:paraId="64EDF073">
      <w:pPr>
        <w:ind w:right="0" w:hanging="2"/>
        <w:rPr>
          <w:szCs w:val="26"/>
        </w:rPr>
      </w:pPr>
      <w:r>
        <w:rPr>
          <w:szCs w:val="26"/>
        </w:rPr>
        <w:t>.......................................................................................................................................</w:t>
      </w:r>
    </w:p>
    <w:p w14:paraId="24349BAB">
      <w:pPr>
        <w:ind w:right="0" w:hanging="2"/>
        <w:rPr>
          <w:szCs w:val="26"/>
        </w:rPr>
      </w:pPr>
      <w:r>
        <w:rPr>
          <w:szCs w:val="26"/>
        </w:rPr>
        <w:t>.......................................................................................................................................</w:t>
      </w:r>
    </w:p>
    <w:p w14:paraId="7A28ABC6">
      <w:pPr>
        <w:ind w:right="0" w:hanging="2"/>
        <w:rPr>
          <w:szCs w:val="26"/>
        </w:rPr>
      </w:pPr>
      <w:r>
        <w:rPr>
          <w:szCs w:val="26"/>
        </w:rPr>
        <w:t>.......................................................................................................................................</w:t>
      </w:r>
    </w:p>
    <w:p w14:paraId="60549A9C">
      <w:pPr>
        <w:ind w:left="3600" w:right="0" w:firstLine="720"/>
        <w:jc w:val="center"/>
        <w:rPr>
          <w:b/>
          <w:szCs w:val="26"/>
        </w:rPr>
      </w:pPr>
      <w:r>
        <w:rPr>
          <w:b/>
          <w:szCs w:val="26"/>
        </w:rPr>
        <w:t>GIẢNG VIÊN HƯỚNG DẪN</w:t>
      </w:r>
    </w:p>
    <w:p w14:paraId="201628A1">
      <w:pPr>
        <w:rPr>
          <w:i/>
          <w:color w:val="FF0000"/>
          <w:szCs w:val="26"/>
        </w:rPr>
      </w:pPr>
      <w:r>
        <w:rPr>
          <w:i/>
          <w:szCs w:val="26"/>
        </w:rPr>
        <w:t xml:space="preserve">                                                                                 </w:t>
      </w:r>
      <w:r>
        <w:rPr>
          <w:i/>
          <w:color w:val="FF0000"/>
          <w:szCs w:val="26"/>
        </w:rPr>
        <w:t xml:space="preserve">  (Ký và ghi rõ họ tên)    </w:t>
      </w:r>
    </w:p>
    <w:p w14:paraId="6C215DD1">
      <w:pPr>
        <w:tabs>
          <w:tab w:val="left" w:leader="dot" w:pos="13041"/>
        </w:tabs>
        <w:jc w:val="center"/>
        <w:rPr>
          <w:b/>
          <w:i/>
          <w:color w:val="FF0000"/>
          <w:szCs w:val="26"/>
        </w:rPr>
      </w:pPr>
    </w:p>
    <w:p w14:paraId="3D58A21F">
      <w:pPr>
        <w:rPr>
          <w:b/>
          <w:szCs w:val="26"/>
        </w:rPr>
      </w:pPr>
      <w:r>
        <w:br w:type="page"/>
      </w:r>
    </w:p>
    <w:p w14:paraId="3167002D">
      <w:pPr>
        <w:ind w:right="0" w:hanging="2"/>
        <w:jc w:val="center"/>
        <w:rPr>
          <w:sz w:val="28"/>
          <w:szCs w:val="26"/>
        </w:rPr>
      </w:pPr>
      <w:r>
        <w:rPr>
          <w:b/>
          <w:sz w:val="28"/>
          <w:szCs w:val="26"/>
        </w:rPr>
        <w:t>LỜI CAM ĐOAN</w:t>
      </w:r>
    </w:p>
    <w:p w14:paraId="3610F4DC">
      <w:pPr>
        <w:ind w:left="1" w:right="0" w:hanging="3"/>
        <w:rPr>
          <w:sz w:val="28"/>
          <w:szCs w:val="26"/>
        </w:rPr>
      </w:pPr>
    </w:p>
    <w:p w14:paraId="7DB0C303">
      <w:pPr>
        <w:ind w:left="1" w:right="0" w:firstLine="719"/>
        <w:jc w:val="both"/>
        <w:rPr>
          <w:szCs w:val="26"/>
        </w:rPr>
      </w:pPr>
      <w:r>
        <w:rPr>
          <w:szCs w:val="26"/>
        </w:rPr>
        <w:t xml:space="preserve">Em xin cam đoan đồ án “…….” là kết quả thực hiện của bản thân em dưới sự hướng dẫn của ……………….. </w:t>
      </w:r>
    </w:p>
    <w:p w14:paraId="23BAC54D">
      <w:pPr>
        <w:ind w:left="1" w:right="0" w:firstLine="719"/>
        <w:jc w:val="both"/>
        <w:rPr>
          <w:szCs w:val="26"/>
        </w:rPr>
      </w:pPr>
      <w:r>
        <w:rPr>
          <w:szCs w:val="26"/>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758707C6">
      <w:pPr>
        <w:ind w:left="1" w:right="0" w:firstLine="719"/>
        <w:jc w:val="both"/>
        <w:rPr>
          <w:szCs w:val="26"/>
        </w:rPr>
      </w:pPr>
      <w:r>
        <w:rPr>
          <w:szCs w:val="26"/>
        </w:rPr>
        <w:t>Nếu vi phạm lời cam đoan này, em xin chịu hoàn toàn trách nhiệm trước khoa và nhà trường.</w:t>
      </w:r>
    </w:p>
    <w:p w14:paraId="7EBDE6F3">
      <w:pPr>
        <w:tabs>
          <w:tab w:val="center" w:pos="6521"/>
        </w:tabs>
        <w:ind w:left="7" w:right="0" w:hanging="3"/>
        <w:rPr>
          <w:szCs w:val="26"/>
        </w:rPr>
      </w:pPr>
      <w:r>
        <w:rPr>
          <w:szCs w:val="26"/>
        </w:rPr>
        <w:tab/>
      </w:r>
      <w:r>
        <w:rPr>
          <w:szCs w:val="26"/>
        </w:rPr>
        <w:tab/>
      </w:r>
      <w:r>
        <w:rPr>
          <w:i/>
          <w:szCs w:val="26"/>
        </w:rPr>
        <w:t>Hưng Yên, ngày … tháng … năm…..</w:t>
      </w:r>
    </w:p>
    <w:p w14:paraId="4817CC66">
      <w:pPr>
        <w:tabs>
          <w:tab w:val="center" w:pos="6521"/>
        </w:tabs>
        <w:ind w:left="7" w:right="0" w:hanging="3"/>
        <w:rPr>
          <w:b/>
          <w:bCs/>
          <w:szCs w:val="26"/>
        </w:rPr>
      </w:pPr>
      <w:r>
        <w:rPr>
          <w:szCs w:val="26"/>
        </w:rPr>
        <w:tab/>
      </w:r>
      <w:r>
        <w:rPr>
          <w:szCs w:val="26"/>
        </w:rPr>
        <w:tab/>
      </w:r>
      <w:r>
        <w:rPr>
          <w:b/>
          <w:bCs/>
          <w:szCs w:val="26"/>
        </w:rPr>
        <w:t>SINH VIÊN</w:t>
      </w:r>
    </w:p>
    <w:p w14:paraId="35E5168C">
      <w:pPr>
        <w:tabs>
          <w:tab w:val="center" w:pos="6521"/>
        </w:tabs>
        <w:ind w:left="7" w:right="0" w:hanging="3"/>
        <w:rPr>
          <w:i/>
          <w:iCs/>
          <w:color w:val="FF0000"/>
          <w:szCs w:val="26"/>
        </w:rPr>
      </w:pPr>
      <w:r>
        <w:rPr>
          <w:szCs w:val="26"/>
        </w:rPr>
        <w:tab/>
      </w:r>
      <w:r>
        <w:rPr>
          <w:szCs w:val="26"/>
        </w:rPr>
        <w:tab/>
      </w:r>
      <w:r>
        <w:rPr>
          <w:i/>
          <w:iCs/>
          <w:color w:val="FF0000"/>
          <w:szCs w:val="26"/>
        </w:rPr>
        <w:t>(Ký, ghi rõ họ tên)</w:t>
      </w:r>
    </w:p>
    <w:p w14:paraId="27FF639C">
      <w:pPr>
        <w:tabs>
          <w:tab w:val="center" w:pos="6521"/>
        </w:tabs>
        <w:ind w:left="7" w:right="0" w:hanging="3"/>
        <w:rPr>
          <w:i/>
          <w:iCs/>
          <w:color w:val="FF0000"/>
          <w:szCs w:val="26"/>
        </w:rPr>
      </w:pPr>
    </w:p>
    <w:p w14:paraId="277A3F73">
      <w:pPr>
        <w:tabs>
          <w:tab w:val="center" w:pos="6521"/>
        </w:tabs>
        <w:ind w:left="7" w:right="0" w:hanging="3"/>
        <w:rPr>
          <w:szCs w:val="26"/>
        </w:rPr>
      </w:pPr>
    </w:p>
    <w:p w14:paraId="55F53E10">
      <w:pPr>
        <w:tabs>
          <w:tab w:val="center" w:pos="6521"/>
        </w:tabs>
        <w:ind w:left="7" w:right="0" w:hanging="3"/>
        <w:rPr>
          <w:szCs w:val="26"/>
        </w:rPr>
      </w:pPr>
      <w:r>
        <w:rPr>
          <w:szCs w:val="26"/>
        </w:rPr>
        <w:tab/>
      </w:r>
      <w:r>
        <w:rPr>
          <w:szCs w:val="26"/>
        </w:rPr>
        <w:tab/>
      </w:r>
      <w:r>
        <w:br w:type="page"/>
      </w:r>
    </w:p>
    <w:p w14:paraId="223EE0C8">
      <w:pPr>
        <w:jc w:val="center"/>
        <w:rPr>
          <w:b/>
          <w:sz w:val="28"/>
          <w:szCs w:val="26"/>
        </w:rPr>
      </w:pPr>
      <w:r>
        <w:rPr>
          <w:b/>
          <w:sz w:val="28"/>
          <w:szCs w:val="26"/>
        </w:rPr>
        <w:t>LỜI CẢM ƠN</w:t>
      </w:r>
    </w:p>
    <w:p w14:paraId="244B561E">
      <w:pPr>
        <w:jc w:val="center"/>
        <w:rPr>
          <w:b/>
          <w:sz w:val="28"/>
          <w:szCs w:val="26"/>
        </w:rPr>
      </w:pPr>
    </w:p>
    <w:p w14:paraId="08C59FFF">
      <w:pPr>
        <w:ind w:left="1" w:right="0" w:firstLine="719"/>
        <w:jc w:val="both"/>
        <w:rPr>
          <w:szCs w:val="26"/>
        </w:rPr>
      </w:pPr>
      <w:r>
        <w:rPr>
          <w:szCs w:val="26"/>
        </w:rPr>
        <w:t xml:space="preserve">Để có thể hoàn thành đồ án này, lời đầu tiên em xin phép gửi lời cảm ơn tới bộ môn Công nghệ phần mềm, Khoa Công nghệ thông tin – Trường Đại học </w:t>
      </w:r>
      <w:r>
        <w:rPr>
          <w:szCs w:val="26"/>
          <w:lang w:val="en-US"/>
        </w:rPr>
        <w:t>Công Nghệ</w:t>
      </w:r>
      <w:r>
        <w:rPr>
          <w:szCs w:val="26"/>
        </w:rPr>
        <w:t xml:space="preserve"> Kỹ thuật Hưng Yên đã tạo điều kiện thuận lợi cho em thực hiện đồ án môn học này.</w:t>
      </w:r>
    </w:p>
    <w:p w14:paraId="504E865D">
      <w:pPr>
        <w:ind w:right="0" w:firstLine="720"/>
        <w:jc w:val="both"/>
        <w:rPr>
          <w:szCs w:val="26"/>
        </w:rPr>
      </w:pPr>
      <w:r>
        <w:rPr>
          <w:szCs w:val="26"/>
        </w:rPr>
        <w:t>Đặc biệt em xin chân thành cảm ơn ……………………………… đã rất tận tình hướng dẫn, chỉ bảo em trong suốt thời gian thực hiện đồ án vừa qua.</w:t>
      </w:r>
    </w:p>
    <w:p w14:paraId="7B55F9CF">
      <w:pPr>
        <w:ind w:left="1" w:right="0" w:firstLine="719"/>
        <w:jc w:val="both"/>
        <w:rPr>
          <w:szCs w:val="26"/>
        </w:rPr>
      </w:pPr>
      <w:r>
        <w:rPr>
          <w:szCs w:val="26"/>
        </w:rPr>
        <w:t>Em cũng xin chân thành cảm ơn tất cả các thầy/cô trong trường đã tận tình giảng dạy, trang bị cho em những kiến thức cần thiết, quý báu để giúp em thực hiện được đồ án này.</w:t>
      </w:r>
    </w:p>
    <w:p w14:paraId="79A0B57E">
      <w:pPr>
        <w:ind w:left="1" w:right="0" w:firstLine="719"/>
        <w:jc w:val="both"/>
        <w:rPr>
          <w:szCs w:val="26"/>
        </w:rPr>
      </w:pPr>
      <w:r>
        <w:rPr>
          <w:szCs w:val="26"/>
        </w:rPr>
        <w:t>Mặc dù em đã có cố gắng, nhưng với trình độ còn hạn chế, trong quá trình thực hiện đề tài không tránh khỏi những thiếu sót. Em hi vọng sẽ nhận được những ý kiến nhận xét, góp ý của các thầy/cô về những kết quả triển khai trong đồ án.</w:t>
      </w:r>
    </w:p>
    <w:p w14:paraId="4FB4EAAC">
      <w:pPr>
        <w:ind w:left="1" w:right="0" w:firstLine="719"/>
        <w:jc w:val="both"/>
        <w:rPr>
          <w:szCs w:val="26"/>
        </w:rPr>
      </w:pPr>
      <w:r>
        <w:rPr>
          <w:szCs w:val="26"/>
        </w:rPr>
        <w:t>Em xin trân trọng cảm ơn!</w:t>
      </w:r>
    </w:p>
    <w:p w14:paraId="2BB79DA5">
      <w:pPr>
        <w:tabs>
          <w:tab w:val="center" w:pos="6521"/>
        </w:tabs>
        <w:ind w:left="7" w:right="0" w:hanging="3"/>
        <w:rPr>
          <w:szCs w:val="26"/>
        </w:rPr>
      </w:pPr>
      <w:r>
        <w:br w:type="page"/>
      </w:r>
    </w:p>
    <w:p w14:paraId="4A5BD9BF">
      <w:pPr>
        <w:spacing w:before="0" w:after="360"/>
        <w:jc w:val="center"/>
        <w:rPr>
          <w:b/>
          <w:sz w:val="30"/>
          <w:szCs w:val="28"/>
        </w:rPr>
      </w:pPr>
      <w:r>
        <w:rPr>
          <w:b/>
          <w:sz w:val="30"/>
          <w:szCs w:val="28"/>
        </w:rPr>
        <w:t>MỤC LỤC</w:t>
      </w:r>
    </w:p>
    <w:sdt>
      <w:sdtPr>
        <w:id w:val="147469421"/>
        <w:docPartObj>
          <w:docPartGallery w:val="Table of Contents"/>
          <w:docPartUnique/>
        </w:docPartObj>
      </w:sdtPr>
      <w:sdtContent>
        <w:p w14:paraId="450038DA">
          <w:pPr>
            <w:pStyle w:val="19"/>
            <w:rPr>
              <w:rFonts w:ascii="Calibri" w:hAnsi="Calibri" w:cs="Calibri"/>
              <w:sz w:val="24"/>
              <w:szCs w:val="24"/>
              <w:lang w:val="en-US" w:eastAsia="en-US"/>
            </w:rPr>
          </w:pPr>
          <w:r>
            <w:fldChar w:fldCharType="begin"/>
          </w:r>
          <w:r>
            <w:rPr>
              <w:rStyle w:val="116"/>
              <w:lang w:val="en-US" w:eastAsia="en-US"/>
            </w:rPr>
            <w:instrText xml:space="preserve"> TOC \o "1-3" \h \z \u </w:instrText>
          </w:r>
          <w:r>
            <w:rPr>
              <w:rStyle w:val="116"/>
              <w:lang w:val="en-US" w:eastAsia="en-US"/>
            </w:rPr>
            <w:fldChar w:fldCharType="separate"/>
          </w:r>
          <w:r>
            <w:fldChar w:fldCharType="begin"/>
          </w:r>
          <w:r>
            <w:instrText xml:space="preserve"> HYPERLINK \l "__RefHeading___Toc177463174" \h </w:instrText>
          </w:r>
          <w:r>
            <w:fldChar w:fldCharType="separate"/>
          </w:r>
          <w:r>
            <w:rPr>
              <w:rStyle w:val="116"/>
              <w:lang w:val="en-US" w:eastAsia="en-US"/>
            </w:rPr>
            <w:t>NHẬN XÉT</w:t>
          </w:r>
          <w:r>
            <w:rPr>
              <w:rStyle w:val="116"/>
              <w:lang w:val="en-US" w:eastAsia="en-US"/>
            </w:rPr>
            <w:tab/>
          </w:r>
          <w:r>
            <w:rPr>
              <w:rStyle w:val="116"/>
              <w:lang w:val="en-US" w:eastAsia="en-US"/>
            </w:rPr>
            <w:t>2</w:t>
          </w:r>
          <w:r>
            <w:rPr>
              <w:rStyle w:val="116"/>
              <w:lang w:val="en-US" w:eastAsia="en-US"/>
            </w:rPr>
            <w:fldChar w:fldCharType="end"/>
          </w:r>
        </w:p>
        <w:p w14:paraId="29D0EA14">
          <w:pPr>
            <w:pStyle w:val="19"/>
            <w:rPr>
              <w:rFonts w:ascii="Calibri" w:hAnsi="Calibri" w:cs="Calibri"/>
              <w:sz w:val="24"/>
              <w:szCs w:val="24"/>
              <w:lang w:val="en-US" w:eastAsia="en-US"/>
            </w:rPr>
          </w:pPr>
          <w:r>
            <w:fldChar w:fldCharType="begin"/>
          </w:r>
          <w:r>
            <w:instrText xml:space="preserve"> HYPERLINK \l "__RefHeading___Toc177463175" \h </w:instrText>
          </w:r>
          <w:r>
            <w:fldChar w:fldCharType="separate"/>
          </w:r>
          <w:r>
            <w:rPr>
              <w:rStyle w:val="116"/>
              <w:lang w:val="en-US" w:eastAsia="en-US"/>
            </w:rPr>
            <w:t>DANH MỤC CÁC THUẬT NGỮ</w:t>
          </w:r>
          <w:r>
            <w:rPr>
              <w:rStyle w:val="116"/>
              <w:lang w:val="en-US" w:eastAsia="en-US"/>
            </w:rPr>
            <w:tab/>
          </w:r>
          <w:r>
            <w:rPr>
              <w:rStyle w:val="116"/>
              <w:lang w:val="en-US" w:eastAsia="en-US"/>
            </w:rPr>
            <w:t>7</w:t>
          </w:r>
          <w:r>
            <w:rPr>
              <w:rStyle w:val="116"/>
              <w:lang w:val="en-US" w:eastAsia="en-US"/>
            </w:rPr>
            <w:fldChar w:fldCharType="end"/>
          </w:r>
        </w:p>
        <w:p w14:paraId="163AD08F">
          <w:pPr>
            <w:pStyle w:val="19"/>
            <w:rPr>
              <w:rFonts w:ascii="Calibri" w:hAnsi="Calibri" w:cs="Calibri"/>
              <w:sz w:val="24"/>
              <w:szCs w:val="24"/>
              <w:lang w:val="en-US" w:eastAsia="en-US"/>
            </w:rPr>
          </w:pPr>
          <w:r>
            <w:fldChar w:fldCharType="begin"/>
          </w:r>
          <w:r>
            <w:instrText xml:space="preserve"> HYPERLINK \l "__RefHeading___Toc177463176" \h </w:instrText>
          </w:r>
          <w:r>
            <w:fldChar w:fldCharType="separate"/>
          </w:r>
          <w:r>
            <w:rPr>
              <w:rStyle w:val="116"/>
              <w:lang w:val="en-US" w:eastAsia="en-US"/>
            </w:rPr>
            <w:t>DANH MỤC CÁC BẢNG</w:t>
          </w:r>
          <w:r>
            <w:rPr>
              <w:rStyle w:val="116"/>
              <w:lang w:val="en-US" w:eastAsia="en-US"/>
            </w:rPr>
            <w:tab/>
          </w:r>
          <w:r>
            <w:rPr>
              <w:rStyle w:val="116"/>
              <w:lang w:val="en-US" w:eastAsia="en-US"/>
            </w:rPr>
            <w:t>8</w:t>
          </w:r>
          <w:r>
            <w:rPr>
              <w:rStyle w:val="116"/>
              <w:lang w:val="en-US" w:eastAsia="en-US"/>
            </w:rPr>
            <w:fldChar w:fldCharType="end"/>
          </w:r>
        </w:p>
        <w:p w14:paraId="6B708FA9">
          <w:pPr>
            <w:pStyle w:val="19"/>
            <w:rPr>
              <w:rFonts w:ascii="Calibri" w:hAnsi="Calibri" w:cs="Calibri"/>
              <w:sz w:val="24"/>
              <w:szCs w:val="24"/>
              <w:lang w:val="en-US" w:eastAsia="en-US"/>
            </w:rPr>
          </w:pPr>
          <w:r>
            <w:fldChar w:fldCharType="begin"/>
          </w:r>
          <w:r>
            <w:instrText xml:space="preserve"> HYPERLINK \l "__RefHeading___Toc177463177" \h </w:instrText>
          </w:r>
          <w:r>
            <w:fldChar w:fldCharType="separate"/>
          </w:r>
          <w:r>
            <w:rPr>
              <w:rStyle w:val="116"/>
              <w:lang w:val="en-US" w:eastAsia="en-US"/>
            </w:rPr>
            <w:t>DANH MỤC CÁC HÌNH VẼ, ĐỒ THỊ</w:t>
          </w:r>
          <w:r>
            <w:rPr>
              <w:rStyle w:val="116"/>
              <w:lang w:val="en-US" w:eastAsia="en-US"/>
            </w:rPr>
            <w:tab/>
          </w:r>
          <w:r>
            <w:rPr>
              <w:rStyle w:val="116"/>
              <w:lang w:val="en-US" w:eastAsia="en-US"/>
            </w:rPr>
            <w:t>9</w:t>
          </w:r>
          <w:r>
            <w:rPr>
              <w:rStyle w:val="116"/>
              <w:lang w:val="en-US" w:eastAsia="en-US"/>
            </w:rPr>
            <w:fldChar w:fldCharType="end"/>
          </w:r>
        </w:p>
        <w:p w14:paraId="04CE8207">
          <w:pPr>
            <w:pStyle w:val="18"/>
            <w:tabs>
              <w:tab w:val="left" w:pos="1680"/>
              <w:tab w:val="right" w:leader="dot" w:pos="8778"/>
            </w:tabs>
            <w:rPr>
              <w:rFonts w:ascii="Calibri" w:hAnsi="Calibri" w:cs="Calibri"/>
              <w:sz w:val="24"/>
              <w:szCs w:val="24"/>
              <w:lang w:val="en-US" w:eastAsia="en-US"/>
            </w:rPr>
          </w:pPr>
          <w:r>
            <w:fldChar w:fldCharType="begin"/>
          </w:r>
          <w:r>
            <w:instrText xml:space="preserve"> HYPERLINK \l "__RefHeading___Toc177463178" \h </w:instrText>
          </w:r>
          <w:r>
            <w:fldChar w:fldCharType="separate"/>
          </w:r>
          <w:r>
            <w:rPr>
              <w:rStyle w:val="116"/>
              <w:lang w:val="en-US" w:eastAsia="en-US"/>
            </w:rPr>
            <w:t>CHƯƠNG 1:</w:t>
          </w:r>
          <w:r>
            <w:rPr>
              <w:rStyle w:val="116"/>
              <w:rFonts w:ascii="Calibri" w:hAnsi="Calibri" w:cs="Calibri"/>
              <w:sz w:val="24"/>
              <w:szCs w:val="24"/>
              <w:lang w:val="en-US" w:eastAsia="en-US"/>
            </w:rPr>
            <w:tab/>
          </w:r>
          <w:r>
            <w:rPr>
              <w:rStyle w:val="116"/>
              <w:lang w:val="en-US" w:eastAsia="en-US"/>
            </w:rPr>
            <w:t>TỔNG QUAN VỀ ĐỀ TÀI</w:t>
          </w:r>
          <w:r>
            <w:rPr>
              <w:rStyle w:val="116"/>
              <w:lang w:val="en-US" w:eastAsia="en-US"/>
            </w:rPr>
            <w:tab/>
          </w:r>
          <w:r>
            <w:rPr>
              <w:rStyle w:val="116"/>
              <w:lang w:val="en-US" w:eastAsia="en-US"/>
            </w:rPr>
            <w:t>10</w:t>
          </w:r>
          <w:r>
            <w:rPr>
              <w:rStyle w:val="116"/>
              <w:lang w:val="en-US" w:eastAsia="en-US"/>
            </w:rPr>
            <w:fldChar w:fldCharType="end"/>
          </w:r>
        </w:p>
        <w:p w14:paraId="6777F8A7">
          <w:pPr>
            <w:pStyle w:val="19"/>
            <w:rPr>
              <w:rFonts w:ascii="Calibri" w:hAnsi="Calibri" w:cs="Calibri"/>
              <w:sz w:val="24"/>
              <w:szCs w:val="24"/>
              <w:lang w:val="en-US" w:eastAsia="en-US"/>
            </w:rPr>
          </w:pPr>
          <w:r>
            <w:fldChar w:fldCharType="begin"/>
          </w:r>
          <w:r>
            <w:instrText xml:space="preserve"> HYPERLINK \l "__RefHeading___Toc177463179" \h </w:instrText>
          </w:r>
          <w:r>
            <w:fldChar w:fldCharType="separate"/>
          </w:r>
          <w:r>
            <w:rPr>
              <w:rStyle w:val="116"/>
              <w:lang w:val="en-US" w:eastAsia="en-US"/>
            </w:rPr>
            <w:t>1.1. Lý do chọn đề tài</w:t>
          </w:r>
          <w:r>
            <w:rPr>
              <w:rStyle w:val="116"/>
              <w:lang w:val="en-US" w:eastAsia="en-US"/>
            </w:rPr>
            <w:tab/>
          </w:r>
          <w:r>
            <w:rPr>
              <w:rStyle w:val="116"/>
              <w:lang w:val="en-US" w:eastAsia="en-US"/>
            </w:rPr>
            <w:t>10</w:t>
          </w:r>
          <w:r>
            <w:rPr>
              <w:rStyle w:val="116"/>
              <w:lang w:val="en-US" w:eastAsia="en-US"/>
            </w:rPr>
            <w:fldChar w:fldCharType="end"/>
          </w:r>
        </w:p>
        <w:p w14:paraId="176424AC">
          <w:pPr>
            <w:pStyle w:val="19"/>
            <w:rPr>
              <w:rFonts w:ascii="Calibri" w:hAnsi="Calibri" w:cs="Calibri"/>
              <w:sz w:val="24"/>
              <w:szCs w:val="24"/>
              <w:lang w:val="en-US" w:eastAsia="en-US"/>
            </w:rPr>
          </w:pPr>
          <w:r>
            <w:fldChar w:fldCharType="begin"/>
          </w:r>
          <w:r>
            <w:instrText xml:space="preserve"> HYPERLINK \l "__RefHeading___Toc177463180" \h </w:instrText>
          </w:r>
          <w:r>
            <w:fldChar w:fldCharType="separate"/>
          </w:r>
          <w:r>
            <w:rPr>
              <w:rStyle w:val="116"/>
              <w:lang w:val="en-US" w:eastAsia="en-US"/>
            </w:rPr>
            <w:t>1.2. Mục tiêu của đề tài</w:t>
          </w:r>
          <w:r>
            <w:rPr>
              <w:rStyle w:val="116"/>
              <w:lang w:val="en-US" w:eastAsia="en-US"/>
            </w:rPr>
            <w:tab/>
          </w:r>
          <w:r>
            <w:rPr>
              <w:rStyle w:val="116"/>
              <w:lang w:val="en-US" w:eastAsia="en-US"/>
            </w:rPr>
            <w:t>10</w:t>
          </w:r>
          <w:r>
            <w:rPr>
              <w:rStyle w:val="116"/>
              <w:lang w:val="en-US" w:eastAsia="en-US"/>
            </w:rPr>
            <w:fldChar w:fldCharType="end"/>
          </w:r>
        </w:p>
        <w:p w14:paraId="6B6D5499">
          <w:pPr>
            <w:pStyle w:val="20"/>
            <w:rPr>
              <w:rFonts w:ascii="Calibri" w:hAnsi="Calibri" w:cs="Calibri"/>
              <w:sz w:val="24"/>
              <w:szCs w:val="24"/>
              <w:lang w:val="en-US" w:eastAsia="en-US"/>
            </w:rPr>
          </w:pPr>
          <w:r>
            <w:fldChar w:fldCharType="begin"/>
          </w:r>
          <w:r>
            <w:instrText xml:space="preserve"> HYPERLINK \l "__RefHeading___Toc177463181" \h </w:instrText>
          </w:r>
          <w:r>
            <w:fldChar w:fldCharType="separate"/>
          </w:r>
          <w:r>
            <w:rPr>
              <w:rStyle w:val="116"/>
              <w:lang w:val="en-US" w:eastAsia="en-US"/>
            </w:rPr>
            <w:t>1.2.1 Mục tiêu tổng quát</w:t>
          </w:r>
          <w:r>
            <w:rPr>
              <w:rStyle w:val="116"/>
              <w:lang w:val="en-US" w:eastAsia="en-US"/>
            </w:rPr>
            <w:tab/>
          </w:r>
          <w:r>
            <w:rPr>
              <w:rStyle w:val="116"/>
              <w:lang w:val="en-US" w:eastAsia="en-US"/>
            </w:rPr>
            <w:t>10</w:t>
          </w:r>
          <w:r>
            <w:rPr>
              <w:rStyle w:val="116"/>
              <w:lang w:val="en-US" w:eastAsia="en-US"/>
            </w:rPr>
            <w:fldChar w:fldCharType="end"/>
          </w:r>
        </w:p>
        <w:p w14:paraId="35DEBC8A">
          <w:pPr>
            <w:pStyle w:val="20"/>
            <w:rPr>
              <w:rFonts w:ascii="Calibri" w:hAnsi="Calibri" w:cs="Calibri"/>
              <w:sz w:val="24"/>
              <w:szCs w:val="24"/>
              <w:lang w:val="en-US" w:eastAsia="en-US"/>
            </w:rPr>
          </w:pPr>
          <w:r>
            <w:fldChar w:fldCharType="begin"/>
          </w:r>
          <w:r>
            <w:instrText xml:space="preserve"> HYPERLINK \l "__RefHeading___Toc177463182" \h </w:instrText>
          </w:r>
          <w:r>
            <w:fldChar w:fldCharType="separate"/>
          </w:r>
          <w:r>
            <w:rPr>
              <w:rStyle w:val="116"/>
              <w:lang w:val="en-US" w:eastAsia="en-US"/>
            </w:rPr>
            <w:t>1.2.2 Mục tiêu cụ thể</w:t>
          </w:r>
          <w:r>
            <w:rPr>
              <w:rStyle w:val="116"/>
              <w:lang w:val="en-US" w:eastAsia="en-US"/>
            </w:rPr>
            <w:tab/>
          </w:r>
          <w:r>
            <w:rPr>
              <w:rStyle w:val="116"/>
              <w:lang w:val="en-US" w:eastAsia="en-US"/>
            </w:rPr>
            <w:t>10</w:t>
          </w:r>
          <w:r>
            <w:rPr>
              <w:rStyle w:val="116"/>
              <w:lang w:val="en-US" w:eastAsia="en-US"/>
            </w:rPr>
            <w:fldChar w:fldCharType="end"/>
          </w:r>
        </w:p>
        <w:p w14:paraId="66EC0059">
          <w:pPr>
            <w:pStyle w:val="19"/>
            <w:rPr>
              <w:rFonts w:ascii="Calibri" w:hAnsi="Calibri" w:cs="Calibri"/>
              <w:sz w:val="24"/>
              <w:szCs w:val="24"/>
              <w:lang w:val="en-US" w:eastAsia="en-US"/>
            </w:rPr>
          </w:pPr>
          <w:r>
            <w:fldChar w:fldCharType="begin"/>
          </w:r>
          <w:r>
            <w:instrText xml:space="preserve"> HYPERLINK \l "__RefHeading___Toc177463183" \h </w:instrText>
          </w:r>
          <w:r>
            <w:fldChar w:fldCharType="separate"/>
          </w:r>
          <w:r>
            <w:rPr>
              <w:rStyle w:val="116"/>
              <w:lang w:val="en-US" w:eastAsia="en-US"/>
            </w:rPr>
            <w:t>1.3. Giới hạn và phạm vi của đề tài</w:t>
          </w:r>
          <w:r>
            <w:rPr>
              <w:rStyle w:val="116"/>
              <w:lang w:val="en-US" w:eastAsia="en-US"/>
            </w:rPr>
            <w:tab/>
          </w:r>
          <w:r>
            <w:rPr>
              <w:rStyle w:val="116"/>
              <w:lang w:val="en-US" w:eastAsia="en-US"/>
            </w:rPr>
            <w:t>10</w:t>
          </w:r>
          <w:r>
            <w:rPr>
              <w:rStyle w:val="116"/>
              <w:lang w:val="en-US" w:eastAsia="en-US"/>
            </w:rPr>
            <w:fldChar w:fldCharType="end"/>
          </w:r>
        </w:p>
        <w:p w14:paraId="4DA65082">
          <w:pPr>
            <w:pStyle w:val="20"/>
            <w:rPr>
              <w:rFonts w:ascii="Calibri" w:hAnsi="Calibri" w:cs="Calibri"/>
              <w:sz w:val="24"/>
              <w:szCs w:val="24"/>
              <w:lang w:val="en-US" w:eastAsia="en-US"/>
            </w:rPr>
          </w:pPr>
          <w:r>
            <w:fldChar w:fldCharType="begin"/>
          </w:r>
          <w:r>
            <w:instrText xml:space="preserve"> HYPERLINK \l "__RefHeading___Toc177463184" \h </w:instrText>
          </w:r>
          <w:r>
            <w:fldChar w:fldCharType="separate"/>
          </w:r>
          <w:r>
            <w:rPr>
              <w:rStyle w:val="116"/>
              <w:lang w:val="en-US" w:eastAsia="en-US"/>
            </w:rPr>
            <w:t>1.3.1 Đối tượng nghiên cứu</w:t>
          </w:r>
          <w:r>
            <w:rPr>
              <w:rStyle w:val="116"/>
              <w:lang w:val="en-US" w:eastAsia="en-US"/>
            </w:rPr>
            <w:tab/>
          </w:r>
          <w:r>
            <w:rPr>
              <w:rStyle w:val="116"/>
              <w:lang w:val="en-US" w:eastAsia="en-US"/>
            </w:rPr>
            <w:t>10</w:t>
          </w:r>
          <w:r>
            <w:rPr>
              <w:rStyle w:val="116"/>
              <w:lang w:val="en-US" w:eastAsia="en-US"/>
            </w:rPr>
            <w:fldChar w:fldCharType="end"/>
          </w:r>
        </w:p>
        <w:p w14:paraId="06574536">
          <w:pPr>
            <w:pStyle w:val="20"/>
            <w:rPr>
              <w:rFonts w:ascii="Calibri" w:hAnsi="Calibri" w:cs="Calibri"/>
              <w:sz w:val="24"/>
              <w:szCs w:val="24"/>
              <w:lang w:val="en-US" w:eastAsia="en-US"/>
            </w:rPr>
          </w:pPr>
          <w:r>
            <w:fldChar w:fldCharType="begin"/>
          </w:r>
          <w:r>
            <w:instrText xml:space="preserve"> HYPERLINK \l "__RefHeading___Toc177463185" \h </w:instrText>
          </w:r>
          <w:r>
            <w:fldChar w:fldCharType="separate"/>
          </w:r>
          <w:r>
            <w:rPr>
              <w:rStyle w:val="116"/>
              <w:lang w:val="en-US" w:eastAsia="en-US"/>
            </w:rPr>
            <w:t>1.3.2 Phạm vi nghiên cứu</w:t>
          </w:r>
          <w:r>
            <w:rPr>
              <w:rStyle w:val="116"/>
              <w:lang w:val="en-US" w:eastAsia="en-US"/>
            </w:rPr>
            <w:tab/>
          </w:r>
          <w:r>
            <w:rPr>
              <w:rStyle w:val="116"/>
              <w:lang w:val="en-US" w:eastAsia="en-US"/>
            </w:rPr>
            <w:t>11</w:t>
          </w:r>
          <w:r>
            <w:rPr>
              <w:rStyle w:val="116"/>
              <w:lang w:val="en-US" w:eastAsia="en-US"/>
            </w:rPr>
            <w:fldChar w:fldCharType="end"/>
          </w:r>
        </w:p>
        <w:p w14:paraId="2ED5DE7E">
          <w:pPr>
            <w:pStyle w:val="19"/>
            <w:rPr>
              <w:rFonts w:ascii="Calibri" w:hAnsi="Calibri" w:cs="Calibri"/>
              <w:sz w:val="24"/>
              <w:szCs w:val="24"/>
              <w:lang w:val="en-US" w:eastAsia="en-US"/>
            </w:rPr>
          </w:pPr>
          <w:r>
            <w:fldChar w:fldCharType="begin"/>
          </w:r>
          <w:r>
            <w:instrText xml:space="preserve"> HYPERLINK \l "__RefHeading___Toc177463186" \h </w:instrText>
          </w:r>
          <w:r>
            <w:fldChar w:fldCharType="separate"/>
          </w:r>
          <w:r>
            <w:rPr>
              <w:rStyle w:val="116"/>
              <w:lang w:val="en-US" w:eastAsia="en-US"/>
            </w:rPr>
            <w:t>1.4. Nội dung thực hiện</w:t>
          </w:r>
          <w:r>
            <w:rPr>
              <w:rStyle w:val="116"/>
              <w:lang w:val="en-US" w:eastAsia="en-US"/>
            </w:rPr>
            <w:tab/>
          </w:r>
          <w:r>
            <w:rPr>
              <w:rStyle w:val="116"/>
              <w:lang w:val="en-US" w:eastAsia="en-US"/>
            </w:rPr>
            <w:t>11</w:t>
          </w:r>
          <w:r>
            <w:rPr>
              <w:rStyle w:val="116"/>
              <w:lang w:val="en-US" w:eastAsia="en-US"/>
            </w:rPr>
            <w:fldChar w:fldCharType="end"/>
          </w:r>
        </w:p>
        <w:p w14:paraId="5987031C">
          <w:pPr>
            <w:pStyle w:val="19"/>
            <w:rPr>
              <w:rFonts w:ascii="Calibri" w:hAnsi="Calibri" w:cs="Calibri"/>
              <w:sz w:val="24"/>
              <w:szCs w:val="24"/>
              <w:lang w:val="en-US" w:eastAsia="en-US"/>
            </w:rPr>
          </w:pPr>
          <w:r>
            <w:fldChar w:fldCharType="begin"/>
          </w:r>
          <w:r>
            <w:instrText xml:space="preserve"> HYPERLINK \l "__RefHeading___Toc177463187" \h </w:instrText>
          </w:r>
          <w:r>
            <w:fldChar w:fldCharType="separate"/>
          </w:r>
          <w:r>
            <w:rPr>
              <w:rStyle w:val="116"/>
              <w:lang w:val="en-US" w:eastAsia="en-US"/>
            </w:rPr>
            <w:t>1.5. Phương pháp tiếp cận</w:t>
          </w:r>
          <w:r>
            <w:rPr>
              <w:rStyle w:val="116"/>
              <w:lang w:val="en-US" w:eastAsia="en-US"/>
            </w:rPr>
            <w:tab/>
          </w:r>
          <w:r>
            <w:rPr>
              <w:rStyle w:val="116"/>
              <w:lang w:val="en-US" w:eastAsia="en-US"/>
            </w:rPr>
            <w:t>11</w:t>
          </w:r>
          <w:r>
            <w:rPr>
              <w:rStyle w:val="116"/>
              <w:lang w:val="en-US" w:eastAsia="en-US"/>
            </w:rPr>
            <w:fldChar w:fldCharType="end"/>
          </w:r>
        </w:p>
        <w:p w14:paraId="702167AF">
          <w:pPr>
            <w:pStyle w:val="18"/>
            <w:tabs>
              <w:tab w:val="left" w:pos="1680"/>
              <w:tab w:val="right" w:leader="dot" w:pos="8778"/>
            </w:tabs>
            <w:rPr>
              <w:rFonts w:ascii="Calibri" w:hAnsi="Calibri" w:cs="Calibri"/>
              <w:sz w:val="24"/>
              <w:szCs w:val="24"/>
              <w:lang w:val="en-US" w:eastAsia="en-US"/>
            </w:rPr>
          </w:pPr>
          <w:r>
            <w:fldChar w:fldCharType="begin"/>
          </w:r>
          <w:r>
            <w:instrText xml:space="preserve"> HYPERLINK \l "__RefHeading___Toc177463188" \h </w:instrText>
          </w:r>
          <w:r>
            <w:fldChar w:fldCharType="separate"/>
          </w:r>
          <w:r>
            <w:rPr>
              <w:rStyle w:val="116"/>
              <w:lang w:val="en-US" w:eastAsia="en-US"/>
            </w:rPr>
            <w:t>CHƯƠNG 2:</w:t>
          </w:r>
          <w:r>
            <w:rPr>
              <w:rStyle w:val="116"/>
              <w:rFonts w:ascii="Calibri" w:hAnsi="Calibri" w:cs="Calibri"/>
              <w:sz w:val="24"/>
              <w:szCs w:val="24"/>
              <w:lang w:val="en-US" w:eastAsia="en-US"/>
            </w:rPr>
            <w:tab/>
          </w:r>
          <w:r>
            <w:rPr>
              <w:rStyle w:val="116"/>
              <w:lang w:val="en-US" w:eastAsia="en-US"/>
            </w:rPr>
            <w:t>CƠ SỞ LÝ THUYẾT</w:t>
          </w:r>
          <w:r>
            <w:rPr>
              <w:rStyle w:val="116"/>
              <w:lang w:val="en-US" w:eastAsia="en-US"/>
            </w:rPr>
            <w:tab/>
          </w:r>
          <w:r>
            <w:rPr>
              <w:rStyle w:val="116"/>
              <w:lang w:val="en-US" w:eastAsia="en-US"/>
            </w:rPr>
            <w:t>12</w:t>
          </w:r>
          <w:r>
            <w:rPr>
              <w:rStyle w:val="116"/>
              <w:lang w:val="en-US" w:eastAsia="en-US"/>
            </w:rPr>
            <w:fldChar w:fldCharType="end"/>
          </w:r>
        </w:p>
        <w:p w14:paraId="4BBB73D5">
          <w:pPr>
            <w:pStyle w:val="19"/>
            <w:rPr>
              <w:rFonts w:ascii="Calibri" w:hAnsi="Calibri" w:cs="Calibri"/>
              <w:sz w:val="24"/>
              <w:szCs w:val="24"/>
              <w:lang w:val="en-US" w:eastAsia="en-US"/>
            </w:rPr>
          </w:pPr>
          <w:r>
            <w:fldChar w:fldCharType="begin"/>
          </w:r>
          <w:r>
            <w:instrText xml:space="preserve"> HYPERLINK \l "__RefHeading___Toc177463189" \h </w:instrText>
          </w:r>
          <w:r>
            <w:fldChar w:fldCharType="separate"/>
          </w:r>
          <w:r>
            <w:rPr>
              <w:rStyle w:val="116"/>
              <w:lang w:val="en-US" w:eastAsia="en-US"/>
            </w:rPr>
            <w:t>2.1. Quy trình phát triển phần mềm</w:t>
          </w:r>
          <w:r>
            <w:rPr>
              <w:rStyle w:val="116"/>
              <w:lang w:val="en-US" w:eastAsia="en-US"/>
            </w:rPr>
            <w:tab/>
          </w:r>
          <w:r>
            <w:rPr>
              <w:rStyle w:val="116"/>
              <w:lang w:val="en-US" w:eastAsia="en-US"/>
            </w:rPr>
            <w:t>12</w:t>
          </w:r>
          <w:r>
            <w:rPr>
              <w:rStyle w:val="116"/>
              <w:lang w:val="en-US" w:eastAsia="en-US"/>
            </w:rPr>
            <w:fldChar w:fldCharType="end"/>
          </w:r>
        </w:p>
        <w:p w14:paraId="47412485">
          <w:pPr>
            <w:pStyle w:val="19"/>
            <w:rPr>
              <w:rFonts w:ascii="Calibri" w:hAnsi="Calibri" w:cs="Calibri"/>
              <w:sz w:val="24"/>
              <w:szCs w:val="24"/>
              <w:lang w:val="en-US" w:eastAsia="en-US"/>
            </w:rPr>
          </w:pPr>
          <w:r>
            <w:fldChar w:fldCharType="begin"/>
          </w:r>
          <w:r>
            <w:instrText xml:space="preserve"> HYPERLINK \l "__RefHeading___Toc177463190" \h </w:instrText>
          </w:r>
          <w:r>
            <w:fldChar w:fldCharType="separate"/>
          </w:r>
          <w:r>
            <w:rPr>
              <w:rStyle w:val="116"/>
              <w:lang w:val="en-US" w:eastAsia="en-US"/>
            </w:rPr>
            <w:t>2.2. Thiết kế giao diện web với HTML, CSS, JS</w:t>
          </w:r>
          <w:r>
            <w:rPr>
              <w:rStyle w:val="116"/>
              <w:lang w:val="en-US" w:eastAsia="en-US"/>
            </w:rPr>
            <w:tab/>
          </w:r>
          <w:r>
            <w:rPr>
              <w:rStyle w:val="116"/>
              <w:lang w:val="en-US" w:eastAsia="en-US"/>
            </w:rPr>
            <w:t>12</w:t>
          </w:r>
          <w:r>
            <w:rPr>
              <w:rStyle w:val="116"/>
              <w:lang w:val="en-US" w:eastAsia="en-US"/>
            </w:rPr>
            <w:fldChar w:fldCharType="end"/>
          </w:r>
        </w:p>
        <w:p w14:paraId="22D84CBF">
          <w:pPr>
            <w:pStyle w:val="19"/>
            <w:rPr>
              <w:rFonts w:ascii="Calibri" w:hAnsi="Calibri" w:cs="Calibri"/>
              <w:sz w:val="24"/>
              <w:szCs w:val="24"/>
              <w:lang w:val="en-US" w:eastAsia="en-US"/>
            </w:rPr>
          </w:pPr>
          <w:r>
            <w:fldChar w:fldCharType="begin"/>
          </w:r>
          <w:r>
            <w:instrText xml:space="preserve"> HYPERLINK \l "__RefHeading___Toc177463191" \h </w:instrText>
          </w:r>
          <w:r>
            <w:fldChar w:fldCharType="separate"/>
          </w:r>
          <w:r>
            <w:rPr>
              <w:rStyle w:val="116"/>
              <w:lang w:val="en-US" w:eastAsia="en-US"/>
            </w:rPr>
            <w:t>2.3. Lập trình phía front-end</w:t>
          </w:r>
          <w:r>
            <w:rPr>
              <w:rStyle w:val="116"/>
              <w:lang w:val="en-US" w:eastAsia="en-US"/>
            </w:rPr>
            <w:tab/>
          </w:r>
          <w:r>
            <w:rPr>
              <w:rStyle w:val="116"/>
              <w:lang w:val="en-US" w:eastAsia="en-US"/>
            </w:rPr>
            <w:t>12</w:t>
          </w:r>
          <w:r>
            <w:rPr>
              <w:rStyle w:val="116"/>
              <w:lang w:val="en-US" w:eastAsia="en-US"/>
            </w:rPr>
            <w:fldChar w:fldCharType="end"/>
          </w:r>
        </w:p>
        <w:p w14:paraId="00D31911">
          <w:pPr>
            <w:pStyle w:val="18"/>
            <w:tabs>
              <w:tab w:val="left" w:pos="1680"/>
              <w:tab w:val="right" w:leader="dot" w:pos="8778"/>
            </w:tabs>
            <w:rPr>
              <w:rFonts w:ascii="Calibri" w:hAnsi="Calibri" w:cs="Calibri"/>
              <w:sz w:val="24"/>
              <w:szCs w:val="24"/>
              <w:lang w:val="en-US" w:eastAsia="en-US"/>
            </w:rPr>
          </w:pPr>
          <w:r>
            <w:fldChar w:fldCharType="begin"/>
          </w:r>
          <w:r>
            <w:instrText xml:space="preserve"> HYPERLINK \l "__RefHeading___Toc177463192" \h </w:instrText>
          </w:r>
          <w:r>
            <w:fldChar w:fldCharType="separate"/>
          </w:r>
          <w:r>
            <w:rPr>
              <w:rStyle w:val="116"/>
              <w:lang w:val="en-US" w:eastAsia="en-US"/>
            </w:rPr>
            <w:t>CHƯƠNG 3:</w:t>
          </w:r>
          <w:r>
            <w:rPr>
              <w:rStyle w:val="116"/>
              <w:rFonts w:ascii="Calibri" w:hAnsi="Calibri" w:cs="Calibri"/>
              <w:sz w:val="24"/>
              <w:szCs w:val="24"/>
              <w:lang w:val="en-US" w:eastAsia="en-US"/>
            </w:rPr>
            <w:tab/>
          </w:r>
          <w:r>
            <w:rPr>
              <w:rStyle w:val="116"/>
              <w:lang w:val="en-US" w:eastAsia="en-US"/>
            </w:rPr>
            <w:t>PHÂN TÍCH VÀ THIẾT KẾ HỆ THỐNG</w:t>
          </w:r>
          <w:r>
            <w:rPr>
              <w:rStyle w:val="116"/>
              <w:lang w:val="en-US" w:eastAsia="en-US"/>
            </w:rPr>
            <w:tab/>
          </w:r>
          <w:r>
            <w:rPr>
              <w:rStyle w:val="116"/>
              <w:lang w:val="en-US" w:eastAsia="en-US"/>
            </w:rPr>
            <w:t>13</w:t>
          </w:r>
          <w:r>
            <w:rPr>
              <w:rStyle w:val="116"/>
              <w:lang w:val="en-US" w:eastAsia="en-US"/>
            </w:rPr>
            <w:fldChar w:fldCharType="end"/>
          </w:r>
        </w:p>
        <w:p w14:paraId="180EDA02">
          <w:pPr>
            <w:pStyle w:val="19"/>
            <w:rPr>
              <w:rFonts w:ascii="Calibri" w:hAnsi="Calibri" w:cs="Calibri"/>
              <w:sz w:val="24"/>
              <w:szCs w:val="24"/>
              <w:lang w:val="en-US" w:eastAsia="en-US"/>
            </w:rPr>
          </w:pPr>
          <w:r>
            <w:fldChar w:fldCharType="begin"/>
          </w:r>
          <w:r>
            <w:instrText xml:space="preserve"> HYPERLINK \l "__RefHeading___Toc177463193" \h </w:instrText>
          </w:r>
          <w:r>
            <w:fldChar w:fldCharType="separate"/>
          </w:r>
          <w:r>
            <w:rPr>
              <w:rStyle w:val="116"/>
              <w:lang w:val="en-US" w:eastAsia="en-US"/>
            </w:rPr>
            <w:t>3.1 Phát biểu bài toán</w:t>
          </w:r>
          <w:r>
            <w:rPr>
              <w:rStyle w:val="116"/>
              <w:lang w:val="en-US" w:eastAsia="en-US"/>
            </w:rPr>
            <w:tab/>
          </w:r>
          <w:r>
            <w:rPr>
              <w:rStyle w:val="116"/>
              <w:lang w:val="en-US" w:eastAsia="en-US"/>
            </w:rPr>
            <w:t>13</w:t>
          </w:r>
          <w:r>
            <w:rPr>
              <w:rStyle w:val="116"/>
              <w:lang w:val="en-US" w:eastAsia="en-US"/>
            </w:rPr>
            <w:fldChar w:fldCharType="end"/>
          </w:r>
        </w:p>
        <w:p w14:paraId="24B0BF4D">
          <w:pPr>
            <w:pStyle w:val="19"/>
            <w:rPr>
              <w:rFonts w:ascii="Calibri" w:hAnsi="Calibri" w:cs="Calibri"/>
              <w:sz w:val="24"/>
              <w:szCs w:val="24"/>
              <w:lang w:val="en-US" w:eastAsia="en-US"/>
            </w:rPr>
          </w:pPr>
          <w:r>
            <w:fldChar w:fldCharType="begin"/>
          </w:r>
          <w:r>
            <w:instrText xml:space="preserve"> HYPERLINK \l "__RefHeading___Toc177463194" \h </w:instrText>
          </w:r>
          <w:r>
            <w:fldChar w:fldCharType="separate"/>
          </w:r>
          <w:r>
            <w:rPr>
              <w:rStyle w:val="116"/>
              <w:lang w:val="en-US" w:eastAsia="en-US"/>
            </w:rPr>
            <w:t>3.2 Đặc tả yêu cầu phần mềm</w:t>
          </w:r>
          <w:r>
            <w:rPr>
              <w:rStyle w:val="116"/>
              <w:lang w:val="en-US" w:eastAsia="en-US"/>
            </w:rPr>
            <w:tab/>
          </w:r>
          <w:r>
            <w:rPr>
              <w:rStyle w:val="116"/>
              <w:lang w:val="en-US" w:eastAsia="en-US"/>
            </w:rPr>
            <w:t>13</w:t>
          </w:r>
          <w:r>
            <w:rPr>
              <w:rStyle w:val="116"/>
              <w:lang w:val="en-US" w:eastAsia="en-US"/>
            </w:rPr>
            <w:fldChar w:fldCharType="end"/>
          </w:r>
        </w:p>
        <w:p w14:paraId="43318309">
          <w:pPr>
            <w:pStyle w:val="20"/>
            <w:rPr>
              <w:rFonts w:ascii="Calibri" w:hAnsi="Calibri" w:cs="Calibri"/>
              <w:sz w:val="24"/>
              <w:szCs w:val="24"/>
              <w:lang w:val="en-US" w:eastAsia="en-US"/>
            </w:rPr>
          </w:pPr>
          <w:r>
            <w:fldChar w:fldCharType="begin"/>
          </w:r>
          <w:r>
            <w:instrText xml:space="preserve"> HYPERLINK \l "__RefHeading___Toc177463195" \h </w:instrText>
          </w:r>
          <w:r>
            <w:fldChar w:fldCharType="separate"/>
          </w:r>
          <w:r>
            <w:rPr>
              <w:rStyle w:val="116"/>
              <w:lang w:val="en-US" w:eastAsia="en-US"/>
            </w:rPr>
            <w:t>3.2.1 Các yêu cầu chức năng</w:t>
          </w:r>
          <w:r>
            <w:rPr>
              <w:rStyle w:val="116"/>
              <w:lang w:val="en-US" w:eastAsia="en-US"/>
            </w:rPr>
            <w:tab/>
          </w:r>
          <w:r>
            <w:rPr>
              <w:rStyle w:val="116"/>
              <w:lang w:val="en-US" w:eastAsia="en-US"/>
            </w:rPr>
            <w:t>13</w:t>
          </w:r>
          <w:r>
            <w:rPr>
              <w:rStyle w:val="116"/>
              <w:lang w:val="en-US" w:eastAsia="en-US"/>
            </w:rPr>
            <w:fldChar w:fldCharType="end"/>
          </w:r>
        </w:p>
        <w:p w14:paraId="2D7B6A04">
          <w:pPr>
            <w:pStyle w:val="20"/>
            <w:rPr>
              <w:rFonts w:ascii="Calibri" w:hAnsi="Calibri" w:cs="Calibri"/>
              <w:sz w:val="24"/>
              <w:szCs w:val="24"/>
              <w:lang w:val="en-US" w:eastAsia="en-US"/>
            </w:rPr>
          </w:pPr>
          <w:r>
            <w:fldChar w:fldCharType="begin"/>
          </w:r>
          <w:r>
            <w:instrText xml:space="preserve"> HYPERLINK \l "__RefHeading___Toc177463196" \h </w:instrText>
          </w:r>
          <w:r>
            <w:fldChar w:fldCharType="separate"/>
          </w:r>
          <w:r>
            <w:rPr>
              <w:rStyle w:val="116"/>
              <w:lang w:val="en-US" w:eastAsia="en-US"/>
            </w:rPr>
            <w:t>3.2.2 Biểu đồ lớp thực thể</w:t>
          </w:r>
          <w:r>
            <w:rPr>
              <w:rStyle w:val="116"/>
              <w:lang w:val="en-US" w:eastAsia="en-US"/>
            </w:rPr>
            <w:tab/>
          </w:r>
          <w:r>
            <w:rPr>
              <w:rStyle w:val="116"/>
              <w:lang w:val="en-US" w:eastAsia="en-US"/>
            </w:rPr>
            <w:t>13</w:t>
          </w:r>
          <w:r>
            <w:rPr>
              <w:rStyle w:val="116"/>
              <w:lang w:val="en-US" w:eastAsia="en-US"/>
            </w:rPr>
            <w:fldChar w:fldCharType="end"/>
          </w:r>
        </w:p>
        <w:p w14:paraId="6B29C893">
          <w:pPr>
            <w:pStyle w:val="20"/>
            <w:rPr>
              <w:rFonts w:ascii="Calibri" w:hAnsi="Calibri" w:cs="Calibri"/>
              <w:sz w:val="24"/>
              <w:szCs w:val="24"/>
              <w:lang w:val="en-US" w:eastAsia="en-US"/>
            </w:rPr>
          </w:pPr>
          <w:r>
            <w:fldChar w:fldCharType="begin"/>
          </w:r>
          <w:r>
            <w:instrText xml:space="preserve"> HYPERLINK \l "__RefHeading___Toc177463197" \h </w:instrText>
          </w:r>
          <w:r>
            <w:fldChar w:fldCharType="separate"/>
          </w:r>
          <w:r>
            <w:rPr>
              <w:rStyle w:val="116"/>
              <w:lang w:val="en-US" w:eastAsia="en-US"/>
            </w:rPr>
            <w:t>3.2.3 Biểu đồ lớp phân tích ca sử dụng</w:t>
          </w:r>
          <w:r>
            <w:rPr>
              <w:rStyle w:val="116"/>
              <w:lang w:val="en-US" w:eastAsia="en-US"/>
            </w:rPr>
            <w:tab/>
          </w:r>
          <w:r>
            <w:rPr>
              <w:rStyle w:val="116"/>
              <w:lang w:val="en-US" w:eastAsia="en-US"/>
            </w:rPr>
            <w:t>13</w:t>
          </w:r>
          <w:r>
            <w:rPr>
              <w:rStyle w:val="116"/>
              <w:lang w:val="en-US" w:eastAsia="en-US"/>
            </w:rPr>
            <w:fldChar w:fldCharType="end"/>
          </w:r>
        </w:p>
        <w:p w14:paraId="01A0E944">
          <w:pPr>
            <w:pStyle w:val="20"/>
            <w:rPr>
              <w:rFonts w:ascii="Calibri" w:hAnsi="Calibri" w:cs="Calibri"/>
              <w:sz w:val="24"/>
              <w:szCs w:val="24"/>
              <w:lang w:val="en-US" w:eastAsia="en-US"/>
            </w:rPr>
          </w:pPr>
          <w:r>
            <w:fldChar w:fldCharType="begin"/>
          </w:r>
          <w:r>
            <w:instrText xml:space="preserve"> HYPERLINK \l "__RefHeading___Toc177463198" \h </w:instrText>
          </w:r>
          <w:r>
            <w:fldChar w:fldCharType="separate"/>
          </w:r>
          <w:r>
            <w:rPr>
              <w:rStyle w:val="116"/>
              <w:lang w:val="en-US" w:eastAsia="en-US"/>
            </w:rPr>
            <w:t>3.2.4 Các yêu cầu phi chức năng</w:t>
          </w:r>
          <w:r>
            <w:rPr>
              <w:rStyle w:val="116"/>
              <w:lang w:val="en-US" w:eastAsia="en-US"/>
            </w:rPr>
            <w:tab/>
          </w:r>
          <w:r>
            <w:rPr>
              <w:rStyle w:val="116"/>
              <w:lang w:val="en-US" w:eastAsia="en-US"/>
            </w:rPr>
            <w:t>13</w:t>
          </w:r>
          <w:r>
            <w:rPr>
              <w:rStyle w:val="116"/>
              <w:lang w:val="en-US" w:eastAsia="en-US"/>
            </w:rPr>
            <w:fldChar w:fldCharType="end"/>
          </w:r>
        </w:p>
        <w:p w14:paraId="3533D1BA">
          <w:pPr>
            <w:pStyle w:val="19"/>
            <w:rPr>
              <w:rFonts w:ascii="Calibri" w:hAnsi="Calibri" w:cs="Calibri"/>
              <w:sz w:val="24"/>
              <w:szCs w:val="24"/>
              <w:lang w:val="en-US" w:eastAsia="en-US"/>
            </w:rPr>
          </w:pPr>
          <w:r>
            <w:fldChar w:fldCharType="begin"/>
          </w:r>
          <w:r>
            <w:instrText xml:space="preserve"> HYPERLINK \l "__RefHeading___Toc177463199" \h </w:instrText>
          </w:r>
          <w:r>
            <w:fldChar w:fldCharType="separate"/>
          </w:r>
          <w:r>
            <w:rPr>
              <w:rStyle w:val="116"/>
              <w:lang w:val="en-US" w:eastAsia="en-US"/>
            </w:rPr>
            <w:t>3.3 Thiết kế giao diện</w:t>
          </w:r>
          <w:r>
            <w:rPr>
              <w:rStyle w:val="116"/>
              <w:lang w:val="en-US" w:eastAsia="en-US"/>
            </w:rPr>
            <w:tab/>
          </w:r>
          <w:r>
            <w:rPr>
              <w:rStyle w:val="116"/>
              <w:lang w:val="en-US" w:eastAsia="en-US"/>
            </w:rPr>
            <w:t>13</w:t>
          </w:r>
          <w:r>
            <w:rPr>
              <w:rStyle w:val="116"/>
              <w:lang w:val="en-US" w:eastAsia="en-US"/>
            </w:rPr>
            <w:fldChar w:fldCharType="end"/>
          </w:r>
        </w:p>
        <w:p w14:paraId="05306088">
          <w:pPr>
            <w:pStyle w:val="20"/>
            <w:rPr>
              <w:rFonts w:ascii="Calibri" w:hAnsi="Calibri" w:cs="Calibri"/>
              <w:sz w:val="24"/>
              <w:szCs w:val="24"/>
              <w:lang w:val="en-US" w:eastAsia="en-US"/>
            </w:rPr>
          </w:pPr>
          <w:r>
            <w:fldChar w:fldCharType="begin"/>
          </w:r>
          <w:r>
            <w:instrText xml:space="preserve"> HYPERLINK \l "__RefHeading___Toc177463200" \h </w:instrText>
          </w:r>
          <w:r>
            <w:fldChar w:fldCharType="separate"/>
          </w:r>
          <w:r>
            <w:rPr>
              <w:rStyle w:val="116"/>
              <w:lang w:val="en-US" w:eastAsia="en-US"/>
            </w:rPr>
            <w:t>3.3.1 Thiết kế giao diện trang người dùng</w:t>
          </w:r>
          <w:r>
            <w:rPr>
              <w:rStyle w:val="116"/>
              <w:lang w:val="en-US" w:eastAsia="en-US"/>
            </w:rPr>
            <w:tab/>
          </w:r>
          <w:r>
            <w:rPr>
              <w:rStyle w:val="116"/>
              <w:lang w:val="en-US" w:eastAsia="en-US"/>
            </w:rPr>
            <w:t>13</w:t>
          </w:r>
          <w:r>
            <w:rPr>
              <w:rStyle w:val="116"/>
              <w:lang w:val="en-US" w:eastAsia="en-US"/>
            </w:rPr>
            <w:fldChar w:fldCharType="end"/>
          </w:r>
        </w:p>
        <w:p w14:paraId="4E56C17B">
          <w:pPr>
            <w:pStyle w:val="20"/>
            <w:rPr>
              <w:rFonts w:ascii="Calibri" w:hAnsi="Calibri" w:cs="Calibri"/>
              <w:sz w:val="24"/>
              <w:szCs w:val="24"/>
              <w:lang w:val="en-US" w:eastAsia="en-US"/>
            </w:rPr>
          </w:pPr>
          <w:r>
            <w:fldChar w:fldCharType="begin"/>
          </w:r>
          <w:r>
            <w:instrText xml:space="preserve"> HYPERLINK \l "__RefHeading___Toc177463201" \h </w:instrText>
          </w:r>
          <w:r>
            <w:fldChar w:fldCharType="separate"/>
          </w:r>
          <w:r>
            <w:rPr>
              <w:rStyle w:val="116"/>
              <w:lang w:val="en-US" w:eastAsia="en-US"/>
            </w:rPr>
            <w:t>3.3.2 Thiết kế giao diện trang quản trị</w:t>
          </w:r>
          <w:r>
            <w:rPr>
              <w:rStyle w:val="116"/>
              <w:lang w:val="en-US" w:eastAsia="en-US"/>
            </w:rPr>
            <w:tab/>
          </w:r>
          <w:r>
            <w:rPr>
              <w:rStyle w:val="116"/>
              <w:lang w:val="en-US" w:eastAsia="en-US"/>
            </w:rPr>
            <w:t>13</w:t>
          </w:r>
          <w:r>
            <w:rPr>
              <w:rStyle w:val="116"/>
              <w:lang w:val="en-US" w:eastAsia="en-US"/>
            </w:rPr>
            <w:fldChar w:fldCharType="end"/>
          </w:r>
        </w:p>
        <w:p w14:paraId="7E4D0066">
          <w:pPr>
            <w:pStyle w:val="18"/>
            <w:tabs>
              <w:tab w:val="left" w:pos="1680"/>
              <w:tab w:val="right" w:leader="dot" w:pos="8778"/>
            </w:tabs>
            <w:rPr>
              <w:rFonts w:ascii="Calibri" w:hAnsi="Calibri" w:cs="Calibri"/>
              <w:sz w:val="24"/>
              <w:szCs w:val="24"/>
              <w:lang w:val="en-US" w:eastAsia="en-US"/>
            </w:rPr>
          </w:pPr>
          <w:r>
            <w:fldChar w:fldCharType="begin"/>
          </w:r>
          <w:r>
            <w:instrText xml:space="preserve"> HYPERLINK \l "__RefHeading___Toc177463202" \h </w:instrText>
          </w:r>
          <w:r>
            <w:fldChar w:fldCharType="separate"/>
          </w:r>
          <w:r>
            <w:rPr>
              <w:rStyle w:val="116"/>
              <w:lang w:val="en-US" w:eastAsia="en-US"/>
            </w:rPr>
            <w:t>CHƯƠNG 4:</w:t>
          </w:r>
          <w:r>
            <w:rPr>
              <w:rStyle w:val="116"/>
              <w:rFonts w:ascii="Calibri" w:hAnsi="Calibri" w:cs="Calibri"/>
              <w:sz w:val="24"/>
              <w:szCs w:val="24"/>
              <w:lang w:val="en-US" w:eastAsia="en-US"/>
            </w:rPr>
            <w:tab/>
          </w:r>
          <w:r>
            <w:rPr>
              <w:rStyle w:val="116"/>
              <w:lang w:val="en-US" w:eastAsia="en-US"/>
            </w:rPr>
            <w:t>TRIỂN KHAI WEBSITE</w:t>
          </w:r>
          <w:r>
            <w:rPr>
              <w:rStyle w:val="116"/>
              <w:lang w:val="en-US" w:eastAsia="en-US"/>
            </w:rPr>
            <w:tab/>
          </w:r>
          <w:r>
            <w:rPr>
              <w:rStyle w:val="116"/>
              <w:lang w:val="en-US" w:eastAsia="en-US"/>
            </w:rPr>
            <w:t>14</w:t>
          </w:r>
          <w:r>
            <w:rPr>
              <w:rStyle w:val="116"/>
              <w:lang w:val="en-US" w:eastAsia="en-US"/>
            </w:rPr>
            <w:fldChar w:fldCharType="end"/>
          </w:r>
        </w:p>
        <w:p w14:paraId="13E1EC31">
          <w:pPr>
            <w:pStyle w:val="19"/>
            <w:rPr>
              <w:rFonts w:ascii="Calibri" w:hAnsi="Calibri" w:cs="Calibri"/>
              <w:sz w:val="24"/>
              <w:szCs w:val="24"/>
              <w:lang w:val="en-US" w:eastAsia="en-US"/>
            </w:rPr>
          </w:pPr>
          <w:r>
            <w:fldChar w:fldCharType="begin"/>
          </w:r>
          <w:r>
            <w:instrText xml:space="preserve"> HYPERLINK \l "__RefHeading___Toc177463203" \h </w:instrText>
          </w:r>
          <w:r>
            <w:fldChar w:fldCharType="separate"/>
          </w:r>
          <w:r>
            <w:rPr>
              <w:rStyle w:val="116"/>
              <w:lang w:val="en-US" w:eastAsia="en-US"/>
            </w:rPr>
            <w:t>4.1 Triển khai các chức năng cho phân hệ người dùng</w:t>
          </w:r>
          <w:r>
            <w:rPr>
              <w:rStyle w:val="116"/>
              <w:lang w:val="en-US" w:eastAsia="en-US"/>
            </w:rPr>
            <w:tab/>
          </w:r>
          <w:r>
            <w:rPr>
              <w:rStyle w:val="116"/>
              <w:lang w:val="en-US" w:eastAsia="en-US"/>
            </w:rPr>
            <w:t>14</w:t>
          </w:r>
          <w:r>
            <w:rPr>
              <w:rStyle w:val="116"/>
              <w:lang w:val="en-US" w:eastAsia="en-US"/>
            </w:rPr>
            <w:fldChar w:fldCharType="end"/>
          </w:r>
        </w:p>
        <w:p w14:paraId="5008FC2A">
          <w:pPr>
            <w:pStyle w:val="20"/>
            <w:rPr>
              <w:rFonts w:ascii="Calibri" w:hAnsi="Calibri" w:cs="Calibri"/>
              <w:sz w:val="24"/>
              <w:szCs w:val="24"/>
              <w:lang w:val="en-US" w:eastAsia="en-US"/>
            </w:rPr>
          </w:pPr>
          <w:r>
            <w:fldChar w:fldCharType="begin"/>
          </w:r>
          <w:r>
            <w:instrText xml:space="preserve"> HYPERLINK \l "__RefHeading___Toc177463204" \h </w:instrText>
          </w:r>
          <w:r>
            <w:fldChar w:fldCharType="separate"/>
          </w:r>
          <w:r>
            <w:rPr>
              <w:rStyle w:val="116"/>
              <w:lang w:val="en-US" w:eastAsia="en-US"/>
            </w:rPr>
            <w:t>4.1.1 Trang chủ  (Ví dụ)</w:t>
          </w:r>
          <w:r>
            <w:rPr>
              <w:rStyle w:val="116"/>
              <w:lang w:val="en-US" w:eastAsia="en-US"/>
            </w:rPr>
            <w:tab/>
          </w:r>
          <w:r>
            <w:rPr>
              <w:rStyle w:val="116"/>
              <w:lang w:val="en-US" w:eastAsia="en-US"/>
            </w:rPr>
            <w:t>14</w:t>
          </w:r>
          <w:r>
            <w:rPr>
              <w:rStyle w:val="116"/>
              <w:lang w:val="en-US" w:eastAsia="en-US"/>
            </w:rPr>
            <w:fldChar w:fldCharType="end"/>
          </w:r>
        </w:p>
        <w:p w14:paraId="1D72DC21">
          <w:pPr>
            <w:pStyle w:val="20"/>
            <w:rPr>
              <w:rFonts w:ascii="Calibri" w:hAnsi="Calibri" w:cs="Calibri"/>
              <w:sz w:val="24"/>
              <w:szCs w:val="24"/>
              <w:lang w:val="en-US" w:eastAsia="en-US"/>
            </w:rPr>
          </w:pPr>
          <w:r>
            <w:fldChar w:fldCharType="begin"/>
          </w:r>
          <w:r>
            <w:instrText xml:space="preserve"> HYPERLINK \l "__RefHeading___Toc177463205" \h </w:instrText>
          </w:r>
          <w:r>
            <w:fldChar w:fldCharType="separate"/>
          </w:r>
          <w:r>
            <w:rPr>
              <w:rStyle w:val="116"/>
              <w:lang w:val="en-US" w:eastAsia="en-US"/>
            </w:rPr>
            <w:t>4.1.2 Trang Danh mục sản phẩm  (Ví dụ)</w:t>
          </w:r>
          <w:r>
            <w:rPr>
              <w:rStyle w:val="116"/>
              <w:lang w:val="en-US" w:eastAsia="en-US"/>
            </w:rPr>
            <w:tab/>
          </w:r>
          <w:r>
            <w:rPr>
              <w:rStyle w:val="116"/>
              <w:lang w:val="en-US" w:eastAsia="en-US"/>
            </w:rPr>
            <w:t>14</w:t>
          </w:r>
          <w:r>
            <w:rPr>
              <w:rStyle w:val="116"/>
              <w:lang w:val="en-US" w:eastAsia="en-US"/>
            </w:rPr>
            <w:fldChar w:fldCharType="end"/>
          </w:r>
        </w:p>
        <w:p w14:paraId="4C1F9867">
          <w:pPr>
            <w:pStyle w:val="19"/>
            <w:rPr>
              <w:rFonts w:ascii="Calibri" w:hAnsi="Calibri" w:cs="Calibri"/>
              <w:sz w:val="24"/>
              <w:szCs w:val="24"/>
              <w:lang w:val="en-US" w:eastAsia="en-US"/>
            </w:rPr>
          </w:pPr>
          <w:r>
            <w:fldChar w:fldCharType="begin"/>
          </w:r>
          <w:r>
            <w:instrText xml:space="preserve"> HYPERLINK \l "__RefHeading___Toc177463206" \h </w:instrText>
          </w:r>
          <w:r>
            <w:fldChar w:fldCharType="separate"/>
          </w:r>
          <w:r>
            <w:rPr>
              <w:rStyle w:val="116"/>
              <w:lang w:val="en-US" w:eastAsia="en-US"/>
            </w:rPr>
            <w:t>4.2 Triển khai các chức năng cho phân hệ quản trị nội dung</w:t>
          </w:r>
          <w:r>
            <w:rPr>
              <w:rStyle w:val="116"/>
              <w:lang w:val="en-US" w:eastAsia="en-US"/>
            </w:rPr>
            <w:tab/>
          </w:r>
          <w:r>
            <w:rPr>
              <w:rStyle w:val="116"/>
              <w:lang w:val="en-US" w:eastAsia="en-US"/>
            </w:rPr>
            <w:t>14</w:t>
          </w:r>
          <w:r>
            <w:rPr>
              <w:rStyle w:val="116"/>
              <w:lang w:val="en-US" w:eastAsia="en-US"/>
            </w:rPr>
            <w:fldChar w:fldCharType="end"/>
          </w:r>
        </w:p>
        <w:p w14:paraId="54EC6669">
          <w:pPr>
            <w:pStyle w:val="19"/>
            <w:rPr>
              <w:rFonts w:ascii="Calibri" w:hAnsi="Calibri" w:cs="Calibri"/>
              <w:sz w:val="24"/>
              <w:szCs w:val="24"/>
              <w:lang w:val="en-US" w:eastAsia="en-US"/>
            </w:rPr>
          </w:pPr>
          <w:r>
            <w:fldChar w:fldCharType="begin"/>
          </w:r>
          <w:r>
            <w:instrText xml:space="preserve"> HYPERLINK \l "__RefHeading___Toc177463207" \h </w:instrText>
          </w:r>
          <w:r>
            <w:fldChar w:fldCharType="separate"/>
          </w:r>
          <w:r>
            <w:rPr>
              <w:rStyle w:val="116"/>
              <w:lang w:val="en-US" w:eastAsia="en-US"/>
            </w:rPr>
            <w:t>4.3 Kiểm thử và triển khai ứng dụng</w:t>
          </w:r>
          <w:r>
            <w:rPr>
              <w:rStyle w:val="116"/>
              <w:lang w:val="en-US" w:eastAsia="en-US"/>
            </w:rPr>
            <w:tab/>
          </w:r>
          <w:r>
            <w:rPr>
              <w:rStyle w:val="116"/>
              <w:lang w:val="en-US" w:eastAsia="en-US"/>
            </w:rPr>
            <w:t>14</w:t>
          </w:r>
          <w:r>
            <w:rPr>
              <w:rStyle w:val="116"/>
              <w:lang w:val="en-US" w:eastAsia="en-US"/>
            </w:rPr>
            <w:fldChar w:fldCharType="end"/>
          </w:r>
        </w:p>
        <w:p w14:paraId="63776503">
          <w:pPr>
            <w:pStyle w:val="20"/>
            <w:rPr>
              <w:rFonts w:ascii="Calibri" w:hAnsi="Calibri" w:cs="Calibri"/>
              <w:sz w:val="24"/>
              <w:szCs w:val="24"/>
              <w:lang w:val="en-US" w:eastAsia="en-US"/>
            </w:rPr>
          </w:pPr>
          <w:r>
            <w:fldChar w:fldCharType="begin"/>
          </w:r>
          <w:r>
            <w:instrText xml:space="preserve"> HYPERLINK \l "__RefHeading___Toc177463208" \h </w:instrText>
          </w:r>
          <w:r>
            <w:fldChar w:fldCharType="separate"/>
          </w:r>
          <w:r>
            <w:rPr>
              <w:rStyle w:val="116"/>
              <w:lang w:val="en-US" w:eastAsia="en-US"/>
            </w:rPr>
            <w:t>4.3.1 Kiểm thử</w:t>
          </w:r>
          <w:r>
            <w:rPr>
              <w:rStyle w:val="116"/>
              <w:lang w:val="en-US" w:eastAsia="en-US"/>
            </w:rPr>
            <w:tab/>
          </w:r>
          <w:r>
            <w:rPr>
              <w:rStyle w:val="116"/>
              <w:lang w:val="en-US" w:eastAsia="en-US"/>
            </w:rPr>
            <w:t>14</w:t>
          </w:r>
          <w:r>
            <w:rPr>
              <w:rStyle w:val="116"/>
              <w:lang w:val="en-US" w:eastAsia="en-US"/>
            </w:rPr>
            <w:fldChar w:fldCharType="end"/>
          </w:r>
        </w:p>
        <w:p w14:paraId="222CCF24">
          <w:pPr>
            <w:pStyle w:val="20"/>
            <w:rPr>
              <w:rFonts w:ascii="Calibri" w:hAnsi="Calibri" w:cs="Calibri"/>
              <w:sz w:val="24"/>
              <w:szCs w:val="24"/>
              <w:lang w:val="en-US" w:eastAsia="en-US"/>
            </w:rPr>
          </w:pPr>
          <w:r>
            <w:fldChar w:fldCharType="begin"/>
          </w:r>
          <w:r>
            <w:instrText xml:space="preserve"> HYPERLINK \l "__RefHeading___Toc177463209" \h </w:instrText>
          </w:r>
          <w:r>
            <w:fldChar w:fldCharType="separate"/>
          </w:r>
          <w:r>
            <w:rPr>
              <w:rStyle w:val="116"/>
              <w:lang w:val="en-US" w:eastAsia="en-US"/>
            </w:rPr>
            <w:t>4.3.2 Đóng gói ứng dụng</w:t>
          </w:r>
          <w:r>
            <w:rPr>
              <w:rStyle w:val="116"/>
              <w:lang w:val="en-US" w:eastAsia="en-US"/>
            </w:rPr>
            <w:tab/>
          </w:r>
          <w:r>
            <w:rPr>
              <w:rStyle w:val="116"/>
              <w:lang w:val="en-US" w:eastAsia="en-US"/>
            </w:rPr>
            <w:t>14</w:t>
          </w:r>
          <w:r>
            <w:rPr>
              <w:rStyle w:val="116"/>
              <w:lang w:val="en-US" w:eastAsia="en-US"/>
            </w:rPr>
            <w:fldChar w:fldCharType="end"/>
          </w:r>
        </w:p>
        <w:p w14:paraId="294464ED">
          <w:pPr>
            <w:pStyle w:val="20"/>
            <w:rPr>
              <w:rFonts w:ascii="Calibri" w:hAnsi="Calibri" w:cs="Calibri"/>
              <w:sz w:val="24"/>
              <w:szCs w:val="24"/>
              <w:lang w:val="en-US" w:eastAsia="en-US"/>
            </w:rPr>
          </w:pPr>
          <w:r>
            <w:fldChar w:fldCharType="begin"/>
          </w:r>
          <w:r>
            <w:instrText xml:space="preserve"> HYPERLINK \l "__RefHeading___Toc177463210" \h </w:instrText>
          </w:r>
          <w:r>
            <w:fldChar w:fldCharType="separate"/>
          </w:r>
          <w:r>
            <w:rPr>
              <w:rStyle w:val="116"/>
              <w:lang w:val="en-US" w:eastAsia="en-US"/>
            </w:rPr>
            <w:t>4.3.3 Triển khai ứng dụng</w:t>
          </w:r>
          <w:r>
            <w:rPr>
              <w:rStyle w:val="116"/>
              <w:lang w:val="en-US" w:eastAsia="en-US"/>
            </w:rPr>
            <w:tab/>
          </w:r>
          <w:r>
            <w:rPr>
              <w:rStyle w:val="116"/>
              <w:lang w:val="en-US" w:eastAsia="en-US"/>
            </w:rPr>
            <w:t>15</w:t>
          </w:r>
          <w:r>
            <w:rPr>
              <w:rStyle w:val="116"/>
              <w:lang w:val="en-US" w:eastAsia="en-US"/>
            </w:rPr>
            <w:fldChar w:fldCharType="end"/>
          </w:r>
        </w:p>
        <w:p w14:paraId="61FD0DBB">
          <w:pPr>
            <w:pStyle w:val="18"/>
            <w:tabs>
              <w:tab w:val="right" w:leader="dot" w:pos="8778"/>
            </w:tabs>
            <w:rPr>
              <w:rFonts w:ascii="Calibri" w:hAnsi="Calibri" w:cs="Calibri"/>
              <w:sz w:val="24"/>
              <w:szCs w:val="24"/>
              <w:lang w:val="en-US" w:eastAsia="en-US"/>
            </w:rPr>
          </w:pPr>
          <w:r>
            <w:fldChar w:fldCharType="begin"/>
          </w:r>
          <w:r>
            <w:instrText xml:space="preserve"> HYPERLINK \l "__RefHeading___Toc177463211" \h </w:instrText>
          </w:r>
          <w:r>
            <w:fldChar w:fldCharType="separate"/>
          </w:r>
          <w:r>
            <w:rPr>
              <w:rStyle w:val="116"/>
              <w:lang w:val="en-US" w:eastAsia="en-US"/>
            </w:rPr>
            <w:t>KẾT LUẬN</w:t>
          </w:r>
          <w:r>
            <w:rPr>
              <w:rStyle w:val="116"/>
              <w:lang w:val="en-US" w:eastAsia="en-US"/>
            </w:rPr>
            <w:tab/>
          </w:r>
          <w:r>
            <w:rPr>
              <w:rStyle w:val="116"/>
              <w:lang w:val="en-US" w:eastAsia="en-US"/>
            </w:rPr>
            <w:t>16</w:t>
          </w:r>
          <w:r>
            <w:rPr>
              <w:rStyle w:val="116"/>
              <w:lang w:val="en-US" w:eastAsia="en-US"/>
            </w:rPr>
            <w:fldChar w:fldCharType="end"/>
          </w:r>
        </w:p>
        <w:p w14:paraId="2161E8B0">
          <w:pPr>
            <w:pStyle w:val="18"/>
            <w:tabs>
              <w:tab w:val="right" w:leader="dot" w:pos="8778"/>
            </w:tabs>
            <w:rPr>
              <w:rFonts w:ascii="Calibri" w:hAnsi="Calibri" w:cs="Calibri"/>
              <w:sz w:val="24"/>
              <w:szCs w:val="24"/>
              <w:lang w:val="en-US" w:eastAsia="en-US"/>
            </w:rPr>
          </w:pPr>
          <w:r>
            <w:fldChar w:fldCharType="begin"/>
          </w:r>
          <w:r>
            <w:instrText xml:space="preserve"> HYPERLINK \l "__RefHeading___Toc177463212" \h </w:instrText>
          </w:r>
          <w:r>
            <w:fldChar w:fldCharType="separate"/>
          </w:r>
          <w:r>
            <w:rPr>
              <w:rStyle w:val="116"/>
              <w:lang w:val="en-US" w:eastAsia="en-US"/>
            </w:rPr>
            <w:t>TÀI LIỆU THAM KHẢO</w:t>
          </w:r>
          <w:r>
            <w:rPr>
              <w:rStyle w:val="116"/>
              <w:lang w:val="en-US" w:eastAsia="en-US"/>
            </w:rPr>
            <w:tab/>
          </w:r>
          <w:r>
            <w:rPr>
              <w:rStyle w:val="116"/>
              <w:lang w:val="en-US" w:eastAsia="en-US"/>
            </w:rPr>
            <w:t>17</w:t>
          </w:r>
          <w:r>
            <w:rPr>
              <w:rStyle w:val="116"/>
              <w:lang w:val="en-US" w:eastAsia="en-US"/>
            </w:rPr>
            <w:fldChar w:fldCharType="end"/>
          </w:r>
          <w:r>
            <w:rPr>
              <w:rStyle w:val="116"/>
              <w:lang w:val="en-US" w:eastAsia="en-US"/>
            </w:rPr>
            <w:fldChar w:fldCharType="end"/>
          </w:r>
        </w:p>
      </w:sdtContent>
    </w:sdt>
    <w:p w14:paraId="6D364CC2">
      <w:pPr>
        <w:pStyle w:val="18"/>
        <w:tabs>
          <w:tab w:val="right" w:leader="dot" w:pos="8778"/>
        </w:tabs>
        <w:rPr>
          <w:rFonts w:ascii="Calibri" w:hAnsi="Calibri" w:cs="Calibri"/>
          <w:b/>
          <w:bCs/>
          <w:sz w:val="24"/>
          <w:szCs w:val="26"/>
          <w:lang w:val="en-US" w:eastAsia="en-US"/>
        </w:rPr>
      </w:pPr>
      <w:r>
        <w:br w:type="page"/>
      </w:r>
    </w:p>
    <w:p w14:paraId="60AC4742">
      <w:pPr>
        <w:pStyle w:val="126"/>
      </w:pPr>
      <w:bookmarkStart w:id="1" w:name="__RefHeading___Toc177463175"/>
      <w:bookmarkEnd w:id="1"/>
      <w:r>
        <w:t>DANH MỤC CÁC THUẬT NGỮ</w:t>
      </w:r>
    </w:p>
    <w:p w14:paraId="31E3C326">
      <w:pPr>
        <w:pStyle w:val="127"/>
      </w:pPr>
    </w:p>
    <w:tbl>
      <w:tblPr>
        <w:tblStyle w:val="6"/>
        <w:tblW w:w="9011" w:type="dxa"/>
        <w:jc w:val="center"/>
        <w:tblLayout w:type="fixed"/>
        <w:tblCellMar>
          <w:top w:w="0" w:type="dxa"/>
          <w:left w:w="108" w:type="dxa"/>
          <w:bottom w:w="0" w:type="dxa"/>
          <w:right w:w="108" w:type="dxa"/>
        </w:tblCellMar>
      </w:tblPr>
      <w:tblGrid>
        <w:gridCol w:w="993"/>
        <w:gridCol w:w="1417"/>
        <w:gridCol w:w="3544"/>
        <w:gridCol w:w="3057"/>
      </w:tblGrid>
      <w:tr w14:paraId="0A8049E6">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shd w:val="clear" w:color="auto" w:fill="C6D9F1"/>
          </w:tcPr>
          <w:p w14:paraId="15C3BCF5">
            <w:pPr>
              <w:pStyle w:val="130"/>
              <w:numPr>
                <w:ilvl w:val="0"/>
                <w:numId w:val="0"/>
              </w:numPr>
              <w:spacing w:before="0" w:after="0"/>
              <w:ind w:left="0" w:firstLine="0"/>
              <w:rPr>
                <w:szCs w:val="26"/>
              </w:rPr>
            </w:pPr>
            <w:r>
              <w:rPr>
                <w:szCs w:val="26"/>
              </w:rPr>
              <w:t>STT</w:t>
            </w:r>
          </w:p>
        </w:tc>
        <w:tc>
          <w:tcPr>
            <w:tcW w:w="1417" w:type="dxa"/>
            <w:tcBorders>
              <w:top w:val="single" w:color="000000" w:sz="4" w:space="0"/>
              <w:left w:val="single" w:color="000000" w:sz="4" w:space="0"/>
              <w:bottom w:val="single" w:color="000000" w:sz="4" w:space="0"/>
              <w:right w:val="single" w:color="000000" w:sz="4" w:space="0"/>
            </w:tcBorders>
            <w:shd w:val="clear" w:color="auto" w:fill="C6D9F1"/>
          </w:tcPr>
          <w:p w14:paraId="6E1CFAE4">
            <w:pPr>
              <w:pStyle w:val="130"/>
              <w:numPr>
                <w:ilvl w:val="0"/>
                <w:numId w:val="0"/>
              </w:numPr>
              <w:spacing w:before="0" w:after="0"/>
              <w:ind w:left="0" w:firstLine="0"/>
              <w:rPr>
                <w:szCs w:val="26"/>
              </w:rPr>
            </w:pPr>
            <w:r>
              <w:rPr>
                <w:szCs w:val="26"/>
              </w:rPr>
              <w:t>Từ viết tắt</w:t>
            </w:r>
          </w:p>
        </w:tc>
        <w:tc>
          <w:tcPr>
            <w:tcW w:w="3544" w:type="dxa"/>
            <w:tcBorders>
              <w:top w:val="single" w:color="000000" w:sz="4" w:space="0"/>
              <w:left w:val="single" w:color="000000" w:sz="4" w:space="0"/>
              <w:bottom w:val="single" w:color="000000" w:sz="4" w:space="0"/>
              <w:right w:val="single" w:color="000000" w:sz="4" w:space="0"/>
            </w:tcBorders>
            <w:shd w:val="clear" w:color="auto" w:fill="C6D9F1"/>
          </w:tcPr>
          <w:p w14:paraId="251779DF">
            <w:pPr>
              <w:pStyle w:val="130"/>
              <w:numPr>
                <w:ilvl w:val="0"/>
                <w:numId w:val="0"/>
              </w:numPr>
              <w:spacing w:before="0" w:after="0"/>
              <w:ind w:left="0" w:firstLine="0"/>
              <w:rPr>
                <w:szCs w:val="26"/>
              </w:rPr>
            </w:pPr>
            <w:r>
              <w:rPr>
                <w:szCs w:val="26"/>
              </w:rPr>
              <w:t>Cụm từ tiếng anh</w:t>
            </w:r>
          </w:p>
        </w:tc>
        <w:tc>
          <w:tcPr>
            <w:tcW w:w="3057" w:type="dxa"/>
            <w:tcBorders>
              <w:top w:val="single" w:color="000000" w:sz="4" w:space="0"/>
              <w:left w:val="single" w:color="000000" w:sz="4" w:space="0"/>
              <w:bottom w:val="single" w:color="000000" w:sz="4" w:space="0"/>
              <w:right w:val="single" w:color="000000" w:sz="4" w:space="0"/>
            </w:tcBorders>
            <w:shd w:val="clear" w:color="auto" w:fill="C6D9F1"/>
          </w:tcPr>
          <w:p w14:paraId="75076F6A">
            <w:pPr>
              <w:pStyle w:val="130"/>
              <w:numPr>
                <w:ilvl w:val="0"/>
                <w:numId w:val="0"/>
              </w:numPr>
              <w:spacing w:before="0" w:after="0"/>
              <w:ind w:left="0" w:firstLine="0"/>
              <w:rPr>
                <w:szCs w:val="26"/>
              </w:rPr>
            </w:pPr>
            <w:r>
              <w:rPr>
                <w:szCs w:val="26"/>
              </w:rPr>
              <w:t>Diễn giải</w:t>
            </w:r>
          </w:p>
        </w:tc>
      </w:tr>
      <w:tr w14:paraId="09D81D4E">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3808714E">
            <w:pPr>
              <w:pStyle w:val="129"/>
              <w:numPr>
                <w:ilvl w:val="0"/>
                <w:numId w:val="0"/>
              </w:numPr>
              <w:spacing w:before="0" w:after="0"/>
              <w:ind w:left="0" w:firstLine="0"/>
              <w:jc w:val="center"/>
              <w:rPr>
                <w:color w:val="FF0000"/>
                <w:szCs w:val="26"/>
              </w:rPr>
            </w:pPr>
            <w:r>
              <w:rPr>
                <w:color w:val="FF0000"/>
                <w:szCs w:val="26"/>
              </w:rPr>
              <w:t>1</w:t>
            </w:r>
          </w:p>
        </w:tc>
        <w:tc>
          <w:tcPr>
            <w:tcW w:w="1417" w:type="dxa"/>
            <w:tcBorders>
              <w:top w:val="single" w:color="000000" w:sz="4" w:space="0"/>
              <w:left w:val="single" w:color="000000" w:sz="4" w:space="0"/>
              <w:bottom w:val="single" w:color="000000" w:sz="4" w:space="0"/>
              <w:right w:val="single" w:color="000000" w:sz="4" w:space="0"/>
            </w:tcBorders>
          </w:tcPr>
          <w:p w14:paraId="34EE6AC0">
            <w:pPr>
              <w:pStyle w:val="129"/>
              <w:numPr>
                <w:ilvl w:val="0"/>
                <w:numId w:val="0"/>
              </w:numPr>
              <w:spacing w:before="0" w:after="0"/>
              <w:ind w:left="0" w:firstLine="0"/>
              <w:jc w:val="center"/>
              <w:rPr>
                <w:color w:val="FF0000"/>
                <w:szCs w:val="26"/>
              </w:rPr>
            </w:pPr>
            <w:r>
              <w:rPr>
                <w:color w:val="FF0000"/>
                <w:szCs w:val="26"/>
              </w:rPr>
              <w:t>HTML</w:t>
            </w:r>
          </w:p>
        </w:tc>
        <w:tc>
          <w:tcPr>
            <w:tcW w:w="3544" w:type="dxa"/>
            <w:tcBorders>
              <w:top w:val="single" w:color="000000" w:sz="4" w:space="0"/>
              <w:left w:val="single" w:color="000000" w:sz="4" w:space="0"/>
              <w:bottom w:val="single" w:color="000000" w:sz="4" w:space="0"/>
              <w:right w:val="single" w:color="000000" w:sz="4" w:space="0"/>
            </w:tcBorders>
          </w:tcPr>
          <w:p w14:paraId="205DB861">
            <w:pPr>
              <w:pStyle w:val="129"/>
              <w:numPr>
                <w:ilvl w:val="0"/>
                <w:numId w:val="0"/>
              </w:numPr>
              <w:spacing w:before="0" w:after="0"/>
              <w:ind w:left="0" w:firstLine="0"/>
              <w:jc w:val="center"/>
              <w:rPr>
                <w:color w:val="FF0000"/>
                <w:szCs w:val="26"/>
              </w:rPr>
            </w:pPr>
            <w:r>
              <w:rPr>
                <w:color w:val="FF0000"/>
                <w:szCs w:val="26"/>
                <w:shd w:val="clear" w:fill="FFFFFF"/>
              </w:rPr>
              <w:t>Hypertext Markup Language</w:t>
            </w:r>
          </w:p>
        </w:tc>
        <w:tc>
          <w:tcPr>
            <w:tcW w:w="3057" w:type="dxa"/>
            <w:tcBorders>
              <w:top w:val="single" w:color="000000" w:sz="4" w:space="0"/>
              <w:left w:val="single" w:color="000000" w:sz="4" w:space="0"/>
              <w:bottom w:val="single" w:color="000000" w:sz="4" w:space="0"/>
              <w:right w:val="single" w:color="000000" w:sz="4" w:space="0"/>
            </w:tcBorders>
          </w:tcPr>
          <w:p w14:paraId="64FB2901">
            <w:pPr>
              <w:pStyle w:val="129"/>
              <w:numPr>
                <w:ilvl w:val="0"/>
                <w:numId w:val="0"/>
              </w:numPr>
              <w:spacing w:before="0" w:after="0"/>
              <w:ind w:left="0" w:firstLine="0"/>
              <w:jc w:val="center"/>
              <w:rPr>
                <w:color w:val="FF0000"/>
                <w:szCs w:val="26"/>
              </w:rPr>
            </w:pPr>
            <w:r>
              <w:rPr>
                <w:color w:val="FF0000"/>
                <w:szCs w:val="26"/>
              </w:rPr>
              <w:t>Ngôn ngữ đánh dấu siêu văn bản</w:t>
            </w:r>
          </w:p>
        </w:tc>
      </w:tr>
      <w:tr w14:paraId="6FE6B441">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1E52F37C">
            <w:pPr>
              <w:pStyle w:val="127"/>
              <w:snapToGrid w:val="0"/>
              <w:spacing w:before="0" w:after="0"/>
              <w:jc w:val="center"/>
              <w:rPr>
                <w:color w:val="FF0000"/>
                <w:szCs w:val="26"/>
              </w:rPr>
            </w:pPr>
          </w:p>
        </w:tc>
        <w:tc>
          <w:tcPr>
            <w:tcW w:w="1417" w:type="dxa"/>
            <w:tcBorders>
              <w:top w:val="single" w:color="000000" w:sz="4" w:space="0"/>
              <w:left w:val="single" w:color="000000" w:sz="4" w:space="0"/>
              <w:bottom w:val="single" w:color="000000" w:sz="4" w:space="0"/>
              <w:right w:val="single" w:color="000000" w:sz="4" w:space="0"/>
            </w:tcBorders>
          </w:tcPr>
          <w:p w14:paraId="57F6ADFF">
            <w:pPr>
              <w:pStyle w:val="127"/>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719E12EA">
            <w:pPr>
              <w:pStyle w:val="127"/>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13241C1C">
            <w:pPr>
              <w:pStyle w:val="127"/>
              <w:snapToGrid w:val="0"/>
              <w:spacing w:before="0" w:after="0"/>
              <w:jc w:val="center"/>
            </w:pPr>
          </w:p>
        </w:tc>
      </w:tr>
      <w:tr w14:paraId="6D9996B1">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198CC1EF">
            <w:pPr>
              <w:pStyle w:val="127"/>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6F49B076">
            <w:pPr>
              <w:pStyle w:val="127"/>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64BF3B84">
            <w:pPr>
              <w:pStyle w:val="127"/>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02505A98">
            <w:pPr>
              <w:pStyle w:val="127"/>
              <w:snapToGrid w:val="0"/>
              <w:spacing w:before="0" w:after="0"/>
              <w:jc w:val="center"/>
            </w:pPr>
          </w:p>
        </w:tc>
      </w:tr>
      <w:tr w14:paraId="546E6603">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42FE2F39">
            <w:pPr>
              <w:pStyle w:val="127"/>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437631BC">
            <w:pPr>
              <w:pStyle w:val="127"/>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0073A2D1">
            <w:pPr>
              <w:pStyle w:val="127"/>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4715B406">
            <w:pPr>
              <w:pStyle w:val="127"/>
              <w:snapToGrid w:val="0"/>
              <w:spacing w:before="0" w:after="0"/>
              <w:jc w:val="center"/>
            </w:pPr>
          </w:p>
        </w:tc>
      </w:tr>
      <w:tr w14:paraId="051187CD">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1CB55C9A">
            <w:pPr>
              <w:pStyle w:val="127"/>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27FD3843">
            <w:pPr>
              <w:pStyle w:val="127"/>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66D566E6">
            <w:pPr>
              <w:pStyle w:val="127"/>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7AA07E91">
            <w:pPr>
              <w:pStyle w:val="127"/>
              <w:snapToGrid w:val="0"/>
              <w:spacing w:before="0" w:after="0"/>
              <w:jc w:val="center"/>
            </w:pPr>
          </w:p>
        </w:tc>
      </w:tr>
      <w:tr w14:paraId="0AEF7E4E">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5669D3D8">
            <w:pPr>
              <w:pStyle w:val="127"/>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40DDABE5">
            <w:pPr>
              <w:pStyle w:val="127"/>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560F8CC7">
            <w:pPr>
              <w:pStyle w:val="127"/>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642BD3F0">
            <w:pPr>
              <w:pStyle w:val="127"/>
              <w:snapToGrid w:val="0"/>
              <w:spacing w:before="0" w:after="0"/>
              <w:jc w:val="center"/>
            </w:pPr>
          </w:p>
        </w:tc>
      </w:tr>
      <w:tr w14:paraId="6ED5643E">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3E794E8F">
            <w:pPr>
              <w:pStyle w:val="127"/>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2557EBD7">
            <w:pPr>
              <w:pStyle w:val="127"/>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55EE1A8B">
            <w:pPr>
              <w:pStyle w:val="127"/>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01AB42A1">
            <w:pPr>
              <w:pStyle w:val="127"/>
              <w:snapToGrid w:val="0"/>
              <w:spacing w:before="0" w:after="0"/>
              <w:jc w:val="center"/>
            </w:pPr>
          </w:p>
        </w:tc>
      </w:tr>
      <w:tr w14:paraId="1A9EEF2C">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529AA9CF">
            <w:pPr>
              <w:pStyle w:val="127"/>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29A40D28">
            <w:pPr>
              <w:pStyle w:val="127"/>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6278E4DB">
            <w:pPr>
              <w:pStyle w:val="127"/>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5B7622B2">
            <w:pPr>
              <w:pStyle w:val="127"/>
              <w:snapToGrid w:val="0"/>
              <w:spacing w:before="0" w:after="0"/>
              <w:jc w:val="center"/>
            </w:pPr>
          </w:p>
        </w:tc>
      </w:tr>
      <w:tr w14:paraId="38E0E467">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tcPr>
          <w:p w14:paraId="0ADEE4FE">
            <w:pPr>
              <w:pStyle w:val="127"/>
              <w:snapToGrid w:val="0"/>
              <w:spacing w:before="0" w:after="0"/>
              <w:jc w:val="center"/>
            </w:pPr>
          </w:p>
        </w:tc>
        <w:tc>
          <w:tcPr>
            <w:tcW w:w="1417" w:type="dxa"/>
            <w:tcBorders>
              <w:top w:val="single" w:color="000000" w:sz="4" w:space="0"/>
              <w:left w:val="single" w:color="000000" w:sz="4" w:space="0"/>
              <w:bottom w:val="single" w:color="000000" w:sz="4" w:space="0"/>
              <w:right w:val="single" w:color="000000" w:sz="4" w:space="0"/>
            </w:tcBorders>
          </w:tcPr>
          <w:p w14:paraId="76AC1FF5">
            <w:pPr>
              <w:pStyle w:val="127"/>
              <w:snapToGrid w:val="0"/>
              <w:spacing w:before="0" w:after="0"/>
              <w:jc w:val="center"/>
            </w:pPr>
          </w:p>
        </w:tc>
        <w:tc>
          <w:tcPr>
            <w:tcW w:w="3544" w:type="dxa"/>
            <w:tcBorders>
              <w:top w:val="single" w:color="000000" w:sz="4" w:space="0"/>
              <w:left w:val="single" w:color="000000" w:sz="4" w:space="0"/>
              <w:bottom w:val="single" w:color="000000" w:sz="4" w:space="0"/>
              <w:right w:val="single" w:color="000000" w:sz="4" w:space="0"/>
            </w:tcBorders>
          </w:tcPr>
          <w:p w14:paraId="60DD0EAD">
            <w:pPr>
              <w:pStyle w:val="127"/>
              <w:snapToGrid w:val="0"/>
              <w:spacing w:before="0" w:after="0"/>
              <w:jc w:val="center"/>
            </w:pPr>
          </w:p>
        </w:tc>
        <w:tc>
          <w:tcPr>
            <w:tcW w:w="3057" w:type="dxa"/>
            <w:tcBorders>
              <w:top w:val="single" w:color="000000" w:sz="4" w:space="0"/>
              <w:left w:val="single" w:color="000000" w:sz="4" w:space="0"/>
              <w:bottom w:val="single" w:color="000000" w:sz="4" w:space="0"/>
              <w:right w:val="single" w:color="000000" w:sz="4" w:space="0"/>
            </w:tcBorders>
          </w:tcPr>
          <w:p w14:paraId="71526981">
            <w:pPr>
              <w:pStyle w:val="127"/>
              <w:snapToGrid w:val="0"/>
              <w:spacing w:before="0" w:after="0"/>
              <w:jc w:val="center"/>
            </w:pPr>
          </w:p>
        </w:tc>
      </w:tr>
    </w:tbl>
    <w:p w14:paraId="378FBEFD">
      <w:pPr>
        <w:pStyle w:val="126"/>
      </w:pPr>
      <w:r>
        <w:br w:type="page"/>
      </w:r>
    </w:p>
    <w:p w14:paraId="3258F2F9">
      <w:pPr>
        <w:pStyle w:val="126"/>
      </w:pPr>
      <w:bookmarkStart w:id="2" w:name="__RefHeading___Toc177463176"/>
      <w:bookmarkEnd w:id="2"/>
      <w:r>
        <w:t>DANH MỤC CÁC BẢNG</w:t>
      </w:r>
    </w:p>
    <w:p w14:paraId="374A8FBF">
      <w:pPr>
        <w:pStyle w:val="127"/>
      </w:pPr>
    </w:p>
    <w:p w14:paraId="6B178338">
      <w:pPr>
        <w:pStyle w:val="17"/>
        <w:numPr>
          <w:ilvl w:val="0"/>
          <w:numId w:val="0"/>
        </w:numPr>
        <w:tabs>
          <w:tab w:val="right" w:leader="dot" w:pos="8931"/>
        </w:tabs>
        <w:spacing w:before="0" w:after="0"/>
        <w:ind w:left="1134" w:right="0" w:hanging="567"/>
        <w:rPr>
          <w:rFonts w:eastAsia="Times New Roman"/>
          <w:color w:val="FF0000"/>
          <w:szCs w:val="26"/>
          <w:lang w:val="en-US" w:eastAsia="en-US"/>
        </w:rPr>
      </w:pPr>
      <w:r>
        <w:fldChar w:fldCharType="begin"/>
      </w:r>
      <w:r>
        <w:instrText xml:space="preserve"> HYPERLINK \l "__RefHeading___Toc388683208" \h </w:instrText>
      </w:r>
      <w:r>
        <w:fldChar w:fldCharType="separate"/>
      </w:r>
      <w:r>
        <w:rPr>
          <w:rStyle w:val="13"/>
          <w:color w:val="FF0000"/>
          <w:szCs w:val="26"/>
          <w:u w:val="none"/>
          <w:lang w:val="en-US" w:eastAsia="en-US"/>
        </w:rPr>
        <w:t>Bảng  3</w:t>
      </w:r>
      <w:r>
        <w:rPr>
          <w:rStyle w:val="13"/>
          <w:color w:val="FF0000"/>
          <w:szCs w:val="26"/>
          <w:u w:val="none"/>
          <w:lang w:val="en-US" w:eastAsia="en-US"/>
        </w:rPr>
        <w:noBreakHyphen/>
      </w:r>
      <w:r>
        <w:rPr>
          <w:rStyle w:val="13"/>
          <w:color w:val="FF0000"/>
          <w:szCs w:val="26"/>
          <w:u w:val="none"/>
          <w:lang w:val="en-US" w:eastAsia="en-US"/>
        </w:rPr>
        <w:t>1: Thiết kế bảng Skins lưu trữ các loại khung giao diện</w:t>
      </w:r>
      <w:r>
        <w:rPr>
          <w:rStyle w:val="13"/>
          <w:color w:val="FF0000"/>
          <w:szCs w:val="26"/>
          <w:lang w:val="en-US" w:eastAsia="en-US"/>
        </w:rPr>
        <w:tab/>
      </w:r>
      <w:r>
        <w:rPr>
          <w:rStyle w:val="13"/>
          <w:color w:val="FF0000"/>
          <w:szCs w:val="26"/>
          <w:lang w:val="en-US" w:eastAsia="en-US"/>
        </w:rPr>
        <w:fldChar w:fldCharType="end"/>
      </w:r>
      <w:r>
        <w:rPr>
          <w:color w:val="FF0000"/>
          <w:szCs w:val="26"/>
          <w:lang w:val="en-US" w:eastAsia="en-US"/>
        </w:rPr>
        <w:t>15</w:t>
      </w:r>
    </w:p>
    <w:p w14:paraId="42B78634">
      <w:pPr>
        <w:pStyle w:val="17"/>
        <w:numPr>
          <w:ilvl w:val="0"/>
          <w:numId w:val="0"/>
        </w:numPr>
        <w:tabs>
          <w:tab w:val="right" w:leader="dot" w:pos="8931"/>
        </w:tabs>
        <w:spacing w:before="0" w:after="0"/>
        <w:ind w:left="1134" w:right="0" w:hanging="567"/>
        <w:rPr>
          <w:rFonts w:eastAsia="Times New Roman"/>
          <w:color w:val="FF0000"/>
          <w:szCs w:val="26"/>
          <w:lang w:val="en-US" w:eastAsia="en-US"/>
        </w:rPr>
      </w:pPr>
      <w:r>
        <w:fldChar w:fldCharType="begin"/>
      </w:r>
      <w:r>
        <w:instrText xml:space="preserve"> HYPERLINK \l "__RefHeading___Toc388683209" \h </w:instrText>
      </w:r>
      <w:r>
        <w:fldChar w:fldCharType="separate"/>
      </w:r>
      <w:r>
        <w:rPr>
          <w:rStyle w:val="13"/>
          <w:color w:val="FF0000"/>
          <w:szCs w:val="26"/>
          <w:u w:val="none"/>
          <w:lang w:val="en-US" w:eastAsia="en-US"/>
        </w:rPr>
        <w:t>Bảng  3</w:t>
      </w:r>
      <w:r>
        <w:rPr>
          <w:rStyle w:val="13"/>
          <w:color w:val="FF0000"/>
          <w:szCs w:val="26"/>
          <w:u w:val="none"/>
          <w:lang w:val="en-US" w:eastAsia="en-US"/>
        </w:rPr>
        <w:noBreakHyphen/>
      </w:r>
      <w:r>
        <w:rPr>
          <w:rStyle w:val="13"/>
          <w:color w:val="FF0000"/>
          <w:szCs w:val="26"/>
          <w:u w:val="none"/>
          <w:lang w:val="en-US" w:eastAsia="en-US"/>
        </w:rPr>
        <w:t>2: Thiết kế bảng lưu trữ các Module được thiết kế</w:t>
      </w:r>
      <w:r>
        <w:rPr>
          <w:rStyle w:val="13"/>
          <w:color w:val="FF0000"/>
          <w:szCs w:val="26"/>
          <w:lang w:val="en-US" w:eastAsia="en-US"/>
        </w:rPr>
        <w:tab/>
      </w:r>
      <w:r>
        <w:rPr>
          <w:rStyle w:val="13"/>
          <w:color w:val="FF0000"/>
          <w:szCs w:val="26"/>
          <w:lang w:val="en-US" w:eastAsia="en-US"/>
        </w:rPr>
        <w:fldChar w:fldCharType="end"/>
      </w:r>
      <w:r>
        <w:rPr>
          <w:color w:val="FF0000"/>
          <w:szCs w:val="26"/>
          <w:lang w:val="en-US" w:eastAsia="en-US"/>
        </w:rPr>
        <w:t>15</w:t>
      </w:r>
      <w:r>
        <w:br w:type="page"/>
      </w:r>
    </w:p>
    <w:p w14:paraId="5F34F855">
      <w:pPr>
        <w:pStyle w:val="126"/>
      </w:pPr>
      <w:bookmarkStart w:id="3" w:name="__RefHeading___Toc177463177"/>
      <w:bookmarkEnd w:id="3"/>
      <w:r>
        <w:t>DANH MỤC CÁC HÌNH VẼ, ĐỒ THỊ</w:t>
      </w:r>
    </w:p>
    <w:p w14:paraId="3DB8C289">
      <w:pPr>
        <w:pStyle w:val="127"/>
      </w:pPr>
    </w:p>
    <w:p w14:paraId="12A01FD3">
      <w:pPr>
        <w:pStyle w:val="17"/>
        <w:numPr>
          <w:ilvl w:val="0"/>
          <w:numId w:val="0"/>
        </w:numPr>
        <w:tabs>
          <w:tab w:val="right" w:leader="dot" w:pos="8778"/>
        </w:tabs>
        <w:spacing w:before="0" w:after="0"/>
        <w:ind w:left="1134" w:right="0" w:hanging="567"/>
        <w:rPr>
          <w:color w:val="FF0000"/>
          <w:szCs w:val="26"/>
          <w:lang w:val="en-US" w:eastAsia="en-US"/>
        </w:rPr>
      </w:pPr>
      <w:r>
        <w:fldChar w:fldCharType="begin"/>
      </w:r>
      <w:r>
        <w:rPr>
          <w:rStyle w:val="116"/>
          <w:color w:val="FF0000"/>
          <w:szCs w:val="26"/>
          <w:lang w:val="en-US" w:eastAsia="en-US"/>
        </w:rPr>
        <w:instrText xml:space="preserve"> TOC \h \z \c "Hình " </w:instrText>
      </w:r>
      <w:r>
        <w:rPr>
          <w:rStyle w:val="116"/>
          <w:color w:val="FF0000"/>
          <w:szCs w:val="26"/>
          <w:lang w:val="en-US" w:eastAsia="en-US"/>
        </w:rPr>
        <w:fldChar w:fldCharType="separate"/>
      </w:r>
      <w:r>
        <w:fldChar w:fldCharType="begin"/>
      </w:r>
      <w:r>
        <w:instrText xml:space="preserve"> HYPERLINK \l "__RefHeading___Toc388683110" \h </w:instrText>
      </w:r>
      <w:r>
        <w:fldChar w:fldCharType="separate"/>
      </w:r>
      <w:r>
        <w:rPr>
          <w:rStyle w:val="116"/>
          <w:color w:val="FF0000"/>
          <w:szCs w:val="26"/>
          <w:lang w:val="en-US" w:eastAsia="en-US"/>
        </w:rPr>
        <w:t>Hình  3</w:t>
      </w:r>
      <w:r>
        <w:rPr>
          <w:rStyle w:val="116"/>
          <w:color w:val="FF0000"/>
          <w:szCs w:val="26"/>
          <w:lang w:val="en-US" w:eastAsia="en-US"/>
        </w:rPr>
        <w:noBreakHyphen/>
      </w:r>
      <w:r>
        <w:rPr>
          <w:rStyle w:val="116"/>
          <w:color w:val="FF0000"/>
          <w:szCs w:val="26"/>
          <w:lang w:val="en-US" w:eastAsia="en-US"/>
        </w:rPr>
        <w:t>1: Mô hình kiến trúc tổng thể hệ thống SEVN Framework</w:t>
      </w:r>
      <w:r>
        <w:rPr>
          <w:rStyle w:val="116"/>
          <w:color w:val="FF0000"/>
          <w:szCs w:val="26"/>
          <w:lang w:val="en-US" w:eastAsia="en-US"/>
        </w:rPr>
        <w:tab/>
      </w:r>
      <w:r>
        <w:rPr>
          <w:rStyle w:val="116"/>
          <w:color w:val="FF0000"/>
          <w:szCs w:val="26"/>
          <w:lang w:val="en-US" w:eastAsia="en-US"/>
        </w:rPr>
        <w:fldChar w:fldCharType="end"/>
      </w:r>
      <w:r>
        <w:rPr>
          <w:color w:val="FF0000"/>
          <w:szCs w:val="26"/>
          <w:lang w:val="en-US" w:eastAsia="en-US"/>
        </w:rPr>
        <w:t>14</w:t>
      </w:r>
    </w:p>
    <w:p w14:paraId="179BB0E5">
      <w:pPr>
        <w:pStyle w:val="17"/>
        <w:numPr>
          <w:ilvl w:val="0"/>
          <w:numId w:val="0"/>
        </w:numPr>
        <w:tabs>
          <w:tab w:val="right" w:leader="dot" w:pos="8778"/>
        </w:tabs>
        <w:spacing w:before="0" w:after="0"/>
        <w:ind w:left="1134" w:right="0" w:hanging="567"/>
        <w:rPr>
          <w:color w:val="FF0000"/>
          <w:szCs w:val="26"/>
          <w:lang w:val="en-US" w:eastAsia="en-US"/>
        </w:rPr>
      </w:pPr>
      <w:r>
        <w:fldChar w:fldCharType="begin"/>
      </w:r>
      <w:r>
        <w:instrText xml:space="preserve"> HYPERLINK \l "__RefHeading___Toc388683111" \h </w:instrText>
      </w:r>
      <w:r>
        <w:fldChar w:fldCharType="separate"/>
      </w:r>
      <w:r>
        <w:rPr>
          <w:rStyle w:val="116"/>
          <w:color w:val="FF0000"/>
          <w:szCs w:val="26"/>
          <w:lang w:val="en-US" w:eastAsia="en-US"/>
        </w:rPr>
        <w:t>Hình  3</w:t>
      </w:r>
      <w:r>
        <w:rPr>
          <w:rStyle w:val="116"/>
          <w:color w:val="FF0000"/>
          <w:szCs w:val="26"/>
          <w:lang w:val="en-US" w:eastAsia="en-US"/>
        </w:rPr>
        <w:noBreakHyphen/>
      </w:r>
      <w:r>
        <w:rPr>
          <w:rStyle w:val="116"/>
          <w:color w:val="FF0000"/>
          <w:szCs w:val="26"/>
          <w:lang w:val="en-US" w:eastAsia="en-US"/>
        </w:rPr>
        <w:t>2: Mô hình kiến trúc chi tiết của hệ thống SEVN Framework</w:t>
      </w:r>
      <w:r>
        <w:rPr>
          <w:rStyle w:val="116"/>
          <w:color w:val="FF0000"/>
          <w:szCs w:val="26"/>
          <w:lang w:val="en-US" w:eastAsia="en-US"/>
        </w:rPr>
        <w:tab/>
      </w:r>
      <w:r>
        <w:rPr>
          <w:rStyle w:val="116"/>
          <w:color w:val="FF0000"/>
          <w:szCs w:val="26"/>
          <w:lang w:val="en-US" w:eastAsia="en-US"/>
        </w:rPr>
        <w:fldChar w:fldCharType="end"/>
      </w:r>
      <w:r>
        <w:rPr>
          <w:color w:val="FF0000"/>
          <w:szCs w:val="26"/>
          <w:lang w:val="en-US" w:eastAsia="en-US"/>
        </w:rPr>
        <w:t>14</w:t>
      </w:r>
    </w:p>
    <w:p w14:paraId="44A53F2E">
      <w:pPr>
        <w:pStyle w:val="17"/>
        <w:numPr>
          <w:ilvl w:val="0"/>
          <w:numId w:val="0"/>
        </w:numPr>
        <w:tabs>
          <w:tab w:val="right" w:leader="dot" w:pos="8778"/>
        </w:tabs>
        <w:spacing w:before="0" w:after="0"/>
        <w:ind w:left="1134" w:right="0" w:hanging="567"/>
      </w:pPr>
      <w:r>
        <w:fldChar w:fldCharType="begin"/>
      </w:r>
      <w:r>
        <w:instrText xml:space="preserve"> HYPERLINK \l "__RefHeading___Toc388683112" \h </w:instrText>
      </w:r>
      <w:r>
        <w:fldChar w:fldCharType="separate"/>
      </w:r>
      <w:r>
        <w:rPr>
          <w:rStyle w:val="116"/>
          <w:color w:val="FF0000"/>
          <w:szCs w:val="26"/>
          <w:lang w:val="en-US" w:eastAsia="en-US"/>
        </w:rPr>
        <w:t>Hình  3</w:t>
      </w:r>
      <w:r>
        <w:rPr>
          <w:rStyle w:val="116"/>
          <w:color w:val="FF0000"/>
          <w:szCs w:val="26"/>
          <w:lang w:val="en-US" w:eastAsia="en-US"/>
        </w:rPr>
        <w:noBreakHyphen/>
      </w:r>
      <w:r>
        <w:rPr>
          <w:rStyle w:val="116"/>
          <w:color w:val="FF0000"/>
          <w:szCs w:val="26"/>
          <w:lang w:val="en-US" w:eastAsia="en-US"/>
        </w:rPr>
        <w:t>3: Mô hình lưu trữ cấu trúc website trên Database</w:t>
      </w:r>
      <w:r>
        <w:rPr>
          <w:rStyle w:val="116"/>
          <w:color w:val="FF0000"/>
          <w:szCs w:val="26"/>
          <w:lang w:val="en-US" w:eastAsia="en-US"/>
        </w:rPr>
        <w:tab/>
      </w:r>
      <w:r>
        <w:rPr>
          <w:rStyle w:val="116"/>
          <w:color w:val="FF0000"/>
          <w:szCs w:val="26"/>
          <w:lang w:val="en-US" w:eastAsia="en-US"/>
        </w:rPr>
        <w:fldChar w:fldCharType="end"/>
      </w:r>
      <w:r>
        <w:rPr>
          <w:color w:val="FF0000"/>
          <w:szCs w:val="26"/>
          <w:lang w:val="en-US" w:eastAsia="en-US"/>
        </w:rPr>
        <w:t>14</w:t>
      </w:r>
      <w:r>
        <w:rPr>
          <w:color w:val="FF0000"/>
          <w:szCs w:val="26"/>
          <w:lang w:val="en-US" w:eastAsia="en-US"/>
        </w:rPr>
        <w:fldChar w:fldCharType="end"/>
      </w:r>
    </w:p>
    <w:p w14:paraId="76B61E2C">
      <w:pPr>
        <w:pStyle w:val="17"/>
        <w:numPr>
          <w:ilvl w:val="0"/>
          <w:numId w:val="0"/>
        </w:numPr>
        <w:tabs>
          <w:tab w:val="right" w:leader="dot" w:pos="8778"/>
        </w:tabs>
        <w:spacing w:before="0" w:after="0"/>
        <w:ind w:left="1134" w:right="0" w:hanging="567"/>
        <w:rPr>
          <w:color w:val="FF0000"/>
          <w:szCs w:val="26"/>
          <w:lang w:val="en-US" w:eastAsia="en-US"/>
        </w:rPr>
      </w:pPr>
    </w:p>
    <w:p w14:paraId="5AE8E8ED">
      <w:pPr>
        <w:pStyle w:val="17"/>
        <w:numPr>
          <w:ilvl w:val="0"/>
          <w:numId w:val="0"/>
        </w:numPr>
        <w:tabs>
          <w:tab w:val="right" w:leader="dot" w:pos="8778"/>
        </w:tabs>
        <w:spacing w:before="0" w:after="0"/>
        <w:ind w:left="1134" w:right="0" w:hanging="567"/>
      </w:pPr>
    </w:p>
    <w:p w14:paraId="440085BC">
      <w:pPr>
        <w:pStyle w:val="17"/>
        <w:numPr>
          <w:ilvl w:val="0"/>
          <w:numId w:val="0"/>
        </w:numPr>
        <w:tabs>
          <w:tab w:val="left" w:pos="3075"/>
        </w:tabs>
        <w:spacing w:before="0" w:after="0"/>
        <w:ind w:left="1134" w:right="0" w:hanging="567"/>
      </w:pPr>
      <w:r>
        <w:tab/>
      </w:r>
      <w:r>
        <w:tab/>
      </w:r>
      <w:r>
        <w:br w:type="page"/>
      </w:r>
    </w:p>
    <w:p w14:paraId="51A34295">
      <w:pPr>
        <w:pStyle w:val="2"/>
        <w:spacing w:before="0" w:after="0"/>
        <w:ind w:left="0" w:firstLine="0"/>
      </w:pPr>
      <w:bookmarkStart w:id="4" w:name="__RefHeading___Toc177463178"/>
      <w:bookmarkEnd w:id="4"/>
      <w:r>
        <w:t>TỔNG QUAN VỀ ĐỀ TÀI</w:t>
      </w:r>
    </w:p>
    <w:p w14:paraId="01228319">
      <w:pPr>
        <w:pStyle w:val="134"/>
        <w:spacing w:before="0" w:after="0"/>
      </w:pPr>
      <w:bookmarkStart w:id="5" w:name="__RefHeading___Toc177463179"/>
      <w:bookmarkEnd w:id="5"/>
      <w:r>
        <w:rPr>
          <w:lang w:val="en-US"/>
        </w:rPr>
        <w:t xml:space="preserve">1.1. </w:t>
      </w:r>
      <w:r>
        <w:t>Lý do chọn đề tài</w:t>
      </w:r>
    </w:p>
    <w:p w14:paraId="09C6752F">
      <w:pPr>
        <w:pStyle w:val="15"/>
        <w:keepNext w:val="0"/>
        <w:keepLines w:val="0"/>
        <w:widowControl/>
        <w:suppressLineNumbers w:val="0"/>
        <w:spacing w:before="100" w:after="100"/>
        <w:ind w:right="0" w:firstLine="240"/>
      </w:pPr>
      <w:r>
        <w:t>Trong những năm gần đây, sự phát triển mạnh mẽ của Internet cùng với các thiết bị thông minh đã làm thay đổi đáng kể cách con người tiếp cận và chia sẻ thông tin. Trong đó, nội dung video ngày càng trở thành một trong những hình thức truyền tải thông tin phổ biến nhờ khả năng kết hợp hình ảnh, âm thanh và nội dung trực quan. Người dùng có thể sử dụng các nền tảng chia sẻ video để học tập, giải trí, cập nhật thông tin và giao lưu với cộng đồng.</w:t>
      </w:r>
    </w:p>
    <w:p w14:paraId="2D233418">
      <w:pPr>
        <w:pStyle w:val="15"/>
        <w:keepNext w:val="0"/>
        <w:keepLines w:val="0"/>
        <w:widowControl/>
        <w:suppressLineNumbers w:val="0"/>
        <w:ind w:right="0" w:firstLine="240"/>
      </w:pPr>
      <w:r>
        <w:t>Bên cạnh nhu cầu xem video, người dùng ngày càng có xu hướng tự tạo và chia sẻ nội dung của mình. Vì vậy, một hệ thống hỗ trợ người dùng đăng tải, quản lý, phát và tương tác với video là một mô hình có tính thực tiễn cao. Các nền tảng lớn hiện nay cung cấp nhiều chức năng như đăng ký tài khoản, đăng tải video, tìm kiếm nội dung, theo dõi kênh, thích, bình luận và quản lý thông tin cá nhân.</w:t>
      </w:r>
    </w:p>
    <w:p w14:paraId="56CA7629">
      <w:pPr>
        <w:pStyle w:val="15"/>
        <w:keepNext w:val="0"/>
        <w:keepLines w:val="0"/>
        <w:widowControl/>
        <w:suppressLineNumbers w:val="0"/>
        <w:ind w:right="0" w:firstLine="240"/>
      </w:pPr>
      <w:r>
        <w:rPr>
          <w:rFonts w:ascii="Times New Roman" w:hAnsi="Times New Roman"/>
          <w:sz w:val="26"/>
        </w:rPr>
        <w:t>Tuy nhiên, việc xây dựng một nền tảng chia sẻ video hoàn chỉnh đòi hỏi hệ thống máy chủ, cơ sở dữ liệu và hạ tầng lưu trữ phức tạp. Trong phạm vi đồ án, đề tài tập trung xây dựng website theo hướng front-end, mô phỏng các chức năng cốt lõi và trải nghiệm tương tác của người dùng bằng HTML, CSS và JavaScript.</w:t>
      </w:r>
    </w:p>
    <w:p w14:paraId="350C6C90">
      <w:pPr>
        <w:pStyle w:val="15"/>
        <w:keepNext w:val="0"/>
        <w:keepLines w:val="0"/>
        <w:widowControl/>
        <w:suppressLineNumbers w:val="0"/>
        <w:ind w:right="0" w:firstLine="240"/>
      </w:pPr>
      <w:r>
        <w:t xml:space="preserve">Xuất phát từ những nhu cầu trên, đề tài </w:t>
      </w:r>
      <w:r>
        <w:rPr>
          <w:rStyle w:val="16"/>
        </w:rPr>
        <w:t>“Xây dựng website chia sẻ và phát video”</w:t>
      </w:r>
      <w:r>
        <w:t xml:space="preserve"> được lựa chọn nhằm xây dựng một hệ thống cho phép người dùng xem, tìm kiếm và chia sẻ video trên nền tảng web. Đồng thời, đề tài giúp vận dụng các kiến thức đã học vào quá trình phân tích, thiết kế, xây dựng và triển khai một hệ thống web hoàn chỉnh.</w:t>
      </w:r>
    </w:p>
    <w:p w14:paraId="7103F34D">
      <w:pPr>
        <w:pStyle w:val="134"/>
        <w:spacing w:before="0" w:after="0"/>
        <w:rPr>
          <w:lang w:val="en-US"/>
        </w:rPr>
      </w:pPr>
      <w:bookmarkStart w:id="6" w:name="__RefHeading___Toc177463180"/>
      <w:r>
        <w:rPr>
          <w:lang w:val="en-US"/>
        </w:rPr>
        <w:t>1.2. Mục tiêu của đề tài</w:t>
      </w:r>
      <w:bookmarkEnd w:id="6"/>
    </w:p>
    <w:p w14:paraId="491423E2">
      <w:pPr>
        <w:pStyle w:val="133"/>
        <w:spacing w:before="0" w:after="0"/>
      </w:pPr>
      <w:bookmarkStart w:id="7" w:name="__RefHeading___Toc177463181"/>
      <w:r>
        <w:t>1.2.1 Mục tiêu tổng quát</w:t>
      </w:r>
      <w:bookmarkEnd w:id="7"/>
      <w:r>
        <w:t xml:space="preserve"> </w:t>
      </w:r>
    </w:p>
    <w:p w14:paraId="0D880106">
      <w:pPr>
        <w:pStyle w:val="15"/>
        <w:keepNext w:val="0"/>
        <w:keepLines w:val="0"/>
        <w:widowControl/>
        <w:suppressLineNumbers w:val="0"/>
        <w:spacing w:before="100" w:after="100"/>
        <w:ind w:right="0" w:firstLine="240"/>
      </w:pPr>
      <w:r>
        <w:rPr>
          <w:rFonts w:ascii="Times New Roman" w:hAnsi="Times New Roman"/>
          <w:sz w:val="26"/>
        </w:rPr>
        <w:t>Xây dựng website chia sẻ và phát video theo hướng website tĩnh có khả năng tương tác, tập trung vào trải nghiệm người dùng. Website cho phép xem, tìm kiếm, phát video, mô phỏng đăng nhập, tải video từ thiết bị để xem trước, thích, bình luận, theo dõi kênh và lưu một số trạng thái tương tác trên trình duyệt.</w:t>
      </w:r>
    </w:p>
    <w:p w14:paraId="2A54BE9E">
      <w:pPr>
        <w:pStyle w:val="15"/>
        <w:keepNext w:val="0"/>
        <w:keepLines w:val="0"/>
        <w:widowControl/>
        <w:suppressLineNumbers w:val="0"/>
        <w:ind w:right="0" w:firstLine="240"/>
      </w:pPr>
      <w:r>
        <w:rPr>
          <w:rFonts w:ascii="Times New Roman" w:hAnsi="Times New Roman"/>
          <w:sz w:val="26"/>
        </w:rPr>
        <w:t>Thông qua đề tài, người thực hiện vận dụng kiến thức về phân tích thiết kế hệ thống, thiết kế giao diện và lập trình front-end để tạo ra sản phẩm mô phỏng nền tảng chia sẻ video có tính trực quan và dễ sử dụng.</w:t>
      </w:r>
    </w:p>
    <w:p w14:paraId="096FA431">
      <w:pPr>
        <w:pStyle w:val="133"/>
        <w:spacing w:before="0" w:after="0"/>
        <w:rPr>
          <w:szCs w:val="26"/>
        </w:rPr>
      </w:pPr>
      <w:bookmarkStart w:id="8" w:name="__RefHeading___Toc177463182"/>
      <w:r>
        <w:rPr>
          <w:szCs w:val="26"/>
        </w:rPr>
        <w:t>1.2.2 Mục tiêu cụ thể</w:t>
      </w:r>
      <w:bookmarkEnd w:id="8"/>
      <w:r>
        <w:rPr>
          <w:szCs w:val="26"/>
        </w:rPr>
        <w:t xml:space="preserve"> </w:t>
      </w:r>
    </w:p>
    <w:p w14:paraId="4025DB84">
      <w:pPr>
        <w:pStyle w:val="15"/>
        <w:keepNext w:val="0"/>
        <w:keepLines w:val="0"/>
        <w:widowControl/>
        <w:suppressLineNumbers w:val="0"/>
        <w:spacing w:before="100" w:after="100"/>
        <w:ind w:right="0" w:firstLine="240"/>
      </w:pPr>
      <w:r>
        <w:t>Đề tài hướng đến các mục tiêu cụ thể sau:</w:t>
      </w:r>
    </w:p>
    <w:p w14:paraId="65C0E0BE">
      <w:pPr>
        <w:keepNext w:val="0"/>
        <w:keepLines w:val="0"/>
        <w:widowControl/>
        <w:numPr>
          <w:ilvl w:val="0"/>
          <w:numId w:val="5"/>
        </w:numPr>
        <w:suppressLineNumbers w:val="0"/>
        <w:tabs>
          <w:tab w:val="left" w:pos="720"/>
        </w:tabs>
        <w:spacing w:before="0" w:after="0"/>
        <w:ind w:left="720" w:right="0" w:hanging="360"/>
      </w:pPr>
      <w:r>
        <w:t xml:space="preserve">Phân tích yêu cầu và xây dựng mô hình hoạt động của website chia sẻ video. </w:t>
      </w:r>
    </w:p>
    <w:p w14:paraId="30A4F5E3">
      <w:pPr>
        <w:keepNext w:val="0"/>
        <w:keepLines w:val="0"/>
        <w:widowControl/>
        <w:numPr>
          <w:ilvl w:val="0"/>
          <w:numId w:val="5"/>
        </w:numPr>
        <w:suppressLineNumbers w:val="0"/>
        <w:tabs>
          <w:tab w:val="left" w:pos="720"/>
        </w:tabs>
        <w:spacing w:before="0" w:after="0"/>
        <w:ind w:left="720" w:right="0" w:hanging="360"/>
      </w:pPr>
      <w:r>
        <w:t xml:space="preserve">Thiết kế giao diện website trực quan, dễ sử dụng và tương thích với các thiết bị phổ biến. </w:t>
      </w:r>
    </w:p>
    <w:p w14:paraId="3291B105">
      <w:pPr>
        <w:keepNext w:val="0"/>
        <w:keepLines w:val="0"/>
        <w:widowControl/>
        <w:numPr>
          <w:ilvl w:val="0"/>
          <w:numId w:val="5"/>
        </w:numPr>
        <w:suppressLineNumbers w:val="0"/>
        <w:tabs>
          <w:tab w:val="left" w:pos="720"/>
        </w:tabs>
        <w:spacing w:before="0" w:after="0"/>
        <w:ind w:left="720" w:right="0" w:hanging="360"/>
      </w:pPr>
      <w:r>
        <w:t xml:space="preserve">Xây dựng chức năng đăng ký, đăng nhập và quản lý tài khoản người dùng. </w:t>
      </w:r>
    </w:p>
    <w:p w14:paraId="6B7EC8CD">
      <w:pPr>
        <w:keepNext w:val="0"/>
        <w:keepLines w:val="0"/>
        <w:widowControl/>
        <w:numPr>
          <w:ilvl w:val="0"/>
          <w:numId w:val="5"/>
        </w:numPr>
        <w:suppressLineNumbers w:val="0"/>
        <w:tabs>
          <w:tab w:val="left" w:pos="720"/>
        </w:tabs>
        <w:spacing w:before="0" w:after="0"/>
        <w:ind w:left="720" w:right="0" w:hanging="360"/>
      </w:pPr>
      <w:r>
        <w:rPr>
          <w:rFonts w:ascii="Times New Roman" w:hAnsi="Times New Roman"/>
          <w:sz w:val="26"/>
        </w:rPr>
        <w:t>Xây dựng chức năng đăng nhập, đăng ký và quản lý thông tin người dùng ở mức mô phỏng phía trình duyệt.</w:t>
      </w:r>
    </w:p>
    <w:p w14:paraId="5FA0BC18">
      <w:pPr>
        <w:keepNext w:val="0"/>
        <w:keepLines w:val="0"/>
        <w:widowControl/>
        <w:numPr>
          <w:ilvl w:val="0"/>
          <w:numId w:val="5"/>
        </w:numPr>
        <w:suppressLineNumbers w:val="0"/>
        <w:tabs>
          <w:tab w:val="left" w:pos="720"/>
        </w:tabs>
        <w:spacing w:before="0" w:after="0"/>
        <w:ind w:left="720" w:right="0" w:hanging="360"/>
      </w:pPr>
      <w:r>
        <w:rPr>
          <w:rFonts w:ascii="Times New Roman" w:hAnsi="Times New Roman"/>
          <w:sz w:val="26"/>
        </w:rPr>
        <w:t>Xây dựng chức năng tải video từ thiết bị và xem trước video ngay trên trình duyệt, không tải tệp lên máy chủ.</w:t>
      </w:r>
    </w:p>
    <w:p w14:paraId="1ED3D8AC">
      <w:pPr>
        <w:keepNext w:val="0"/>
        <w:keepLines w:val="0"/>
        <w:widowControl/>
        <w:numPr>
          <w:ilvl w:val="0"/>
          <w:numId w:val="5"/>
        </w:numPr>
        <w:suppressLineNumbers w:val="0"/>
        <w:tabs>
          <w:tab w:val="left" w:pos="720"/>
        </w:tabs>
        <w:spacing w:before="0" w:after="0"/>
        <w:ind w:left="720" w:right="0" w:hanging="360"/>
      </w:pPr>
      <w:r>
        <w:rPr>
          <w:rFonts w:ascii="Times New Roman" w:hAnsi="Times New Roman"/>
          <w:sz w:val="26"/>
        </w:rPr>
        <w:t>Cho phép người dùng quản lý thông tin các video đã thêm trong phiên làm việc hoặc dữ liệu mô phỏng.</w:t>
      </w:r>
    </w:p>
    <w:p w14:paraId="752D0E03">
      <w:pPr>
        <w:keepNext w:val="0"/>
        <w:keepLines w:val="0"/>
        <w:widowControl/>
        <w:numPr>
          <w:ilvl w:val="0"/>
          <w:numId w:val="5"/>
        </w:numPr>
        <w:suppressLineNumbers w:val="0"/>
        <w:tabs>
          <w:tab w:val="left" w:pos="720"/>
        </w:tabs>
        <w:spacing w:before="0" w:after="0"/>
        <w:ind w:left="720" w:right="0" w:hanging="360"/>
      </w:pPr>
      <w:r>
        <w:t xml:space="preserve">Xây dựng chức năng tìm kiếm video theo từ khóa. </w:t>
      </w:r>
    </w:p>
    <w:p w14:paraId="141B480F">
      <w:pPr>
        <w:keepNext w:val="0"/>
        <w:keepLines w:val="0"/>
        <w:widowControl/>
        <w:numPr>
          <w:ilvl w:val="0"/>
          <w:numId w:val="5"/>
        </w:numPr>
        <w:suppressLineNumbers w:val="0"/>
        <w:tabs>
          <w:tab w:val="left" w:pos="720"/>
        </w:tabs>
        <w:spacing w:before="0" w:after="0"/>
        <w:ind w:left="720" w:right="0" w:hanging="360"/>
      </w:pPr>
      <w:r>
        <w:t xml:space="preserve">Xây dựng chức năng hiển thị danh sách video và thông tin chi tiết của video. </w:t>
      </w:r>
    </w:p>
    <w:p w14:paraId="20BFCAE5">
      <w:pPr>
        <w:keepNext w:val="0"/>
        <w:keepLines w:val="0"/>
        <w:widowControl/>
        <w:numPr>
          <w:ilvl w:val="0"/>
          <w:numId w:val="5"/>
        </w:numPr>
        <w:suppressLineNumbers w:val="0"/>
        <w:tabs>
          <w:tab w:val="left" w:pos="720"/>
        </w:tabs>
        <w:spacing w:before="0" w:after="0"/>
        <w:ind w:left="720" w:right="0" w:hanging="360"/>
      </w:pPr>
      <w:r>
        <w:t xml:space="preserve">Xây dựng chức năng thích và bình luận video. </w:t>
      </w:r>
    </w:p>
    <w:p w14:paraId="20AB9C52">
      <w:pPr>
        <w:keepNext w:val="0"/>
        <w:keepLines w:val="0"/>
        <w:widowControl/>
        <w:numPr>
          <w:ilvl w:val="0"/>
          <w:numId w:val="5"/>
        </w:numPr>
        <w:suppressLineNumbers w:val="0"/>
        <w:tabs>
          <w:tab w:val="left" w:pos="720"/>
        </w:tabs>
        <w:spacing w:before="0" w:after="0"/>
        <w:ind w:left="720" w:right="0" w:hanging="360"/>
      </w:pPr>
      <w:r>
        <w:t xml:space="preserve">Xây dựng chức năng đăng ký/theo dõi kênh của người dùng khác. </w:t>
      </w:r>
    </w:p>
    <w:p w14:paraId="60BDAD67">
      <w:pPr>
        <w:keepNext w:val="0"/>
        <w:keepLines w:val="0"/>
        <w:widowControl/>
        <w:numPr>
          <w:ilvl w:val="0"/>
          <w:numId w:val="5"/>
        </w:numPr>
        <w:suppressLineNumbers w:val="0"/>
        <w:tabs>
          <w:tab w:val="left" w:pos="720"/>
        </w:tabs>
        <w:spacing w:before="0" w:after="0"/>
        <w:ind w:left="720" w:right="0" w:hanging="360"/>
      </w:pPr>
      <w:r>
        <w:t xml:space="preserve">Xây dựng chức năng quản lý nội dung dành cho quản trị viên. </w:t>
      </w:r>
    </w:p>
    <w:p w14:paraId="621855BD">
      <w:pPr>
        <w:keepNext w:val="0"/>
        <w:keepLines w:val="0"/>
        <w:widowControl/>
        <w:numPr>
          <w:ilvl w:val="0"/>
          <w:numId w:val="5"/>
        </w:numPr>
        <w:suppressLineNumbers w:val="0"/>
        <w:tabs>
          <w:tab w:val="left" w:pos="720"/>
        </w:tabs>
        <w:spacing w:before="0" w:after="0"/>
        <w:ind w:left="720" w:right="0" w:hanging="360"/>
      </w:pPr>
      <w:r>
        <w:t xml:space="preserve">Thiết kế và xây dựng cơ sở dữ liệu phục vụ việc lưu trữ thông tin người dùng, video, bình luận, lượt thích và các dữ liệu liên quan. </w:t>
      </w:r>
    </w:p>
    <w:p w14:paraId="62492C31">
      <w:pPr>
        <w:keepNext w:val="0"/>
        <w:keepLines w:val="0"/>
        <w:widowControl/>
        <w:numPr>
          <w:ilvl w:val="0"/>
          <w:numId w:val="5"/>
        </w:numPr>
        <w:suppressLineNumbers w:val="0"/>
        <w:tabs>
          <w:tab w:val="left" w:pos="720"/>
        </w:tabs>
        <w:spacing w:before="0" w:after="280"/>
        <w:ind w:left="720" w:right="0" w:hanging="360"/>
      </w:pPr>
      <w:r>
        <w:t xml:space="preserve">Kiểm thử các chức năng của hệ thống nhằm đảm bảo website hoạt động ổn định và đáp ứng yêu cầu đề ra. </w:t>
      </w:r>
    </w:p>
    <w:p w14:paraId="28C9E34E">
      <w:pPr>
        <w:pStyle w:val="134"/>
        <w:spacing w:before="0" w:after="0"/>
      </w:pPr>
      <w:bookmarkStart w:id="9" w:name="__RefHeading___Toc177463183"/>
      <w:r>
        <w:t>1.3. Giới hạn và phạm vi của đề tài</w:t>
      </w:r>
      <w:bookmarkEnd w:id="9"/>
    </w:p>
    <w:p w14:paraId="520ED8AD">
      <w:pPr>
        <w:pStyle w:val="133"/>
        <w:spacing w:before="0" w:after="0"/>
        <w:rPr>
          <w:szCs w:val="26"/>
        </w:rPr>
      </w:pPr>
      <w:bookmarkStart w:id="10" w:name="__RefHeading___Toc177463184"/>
      <w:r>
        <w:rPr>
          <w:szCs w:val="26"/>
        </w:rPr>
        <w:t>1.3.1 Đối tượng nghiên cứu</w:t>
      </w:r>
      <w:bookmarkEnd w:id="10"/>
      <w:r>
        <w:rPr>
          <w:szCs w:val="26"/>
        </w:rPr>
        <w:t xml:space="preserve"> </w:t>
      </w:r>
    </w:p>
    <w:p w14:paraId="479933BB">
      <w:pPr>
        <w:pStyle w:val="15"/>
        <w:keepNext w:val="0"/>
        <w:keepLines w:val="0"/>
        <w:widowControl/>
        <w:suppressLineNumbers w:val="0"/>
        <w:spacing w:before="100" w:after="100"/>
        <w:ind w:right="0" w:firstLine="240"/>
      </w:pPr>
      <w:r>
        <w:rPr>
          <w:rFonts w:ascii="Times New Roman" w:hAnsi="Times New Roman"/>
          <w:sz w:val="26"/>
        </w:rPr>
        <w:t>Đối tượng nghiên cứu của đề tài là website chia sẻ và phát video theo hướng front-end, tập trung vào thiết kế giao diện, quy trình sử dụng và các tương tác của người dùng với nội dung video.</w:t>
      </w:r>
    </w:p>
    <w:p w14:paraId="406181D4">
      <w:pPr>
        <w:pStyle w:val="15"/>
        <w:keepNext w:val="0"/>
        <w:keepLines w:val="0"/>
        <w:widowControl/>
        <w:suppressLineNumbers w:val="0"/>
      </w:pPr>
      <w:r>
        <w:t>Các đối tượng chính được nghiên cứu trong hệ thống gồm:</w:t>
      </w:r>
    </w:p>
    <w:p w14:paraId="2BDA451B">
      <w:pPr>
        <w:keepNext w:val="0"/>
        <w:keepLines w:val="0"/>
        <w:widowControl/>
        <w:numPr>
          <w:ilvl w:val="0"/>
          <w:numId w:val="6"/>
        </w:numPr>
        <w:suppressLineNumbers w:val="0"/>
        <w:tabs>
          <w:tab w:val="left" w:pos="720"/>
        </w:tabs>
        <w:spacing w:before="0" w:after="0"/>
        <w:ind w:left="720" w:right="0" w:hanging="360"/>
      </w:pPr>
      <w:r>
        <w:t xml:space="preserve">Người dùng chưa đăng nhập. </w:t>
      </w:r>
    </w:p>
    <w:p w14:paraId="43DDEAFF">
      <w:pPr>
        <w:keepNext w:val="0"/>
        <w:keepLines w:val="0"/>
        <w:widowControl/>
        <w:numPr>
          <w:ilvl w:val="0"/>
          <w:numId w:val="6"/>
        </w:numPr>
        <w:suppressLineNumbers w:val="0"/>
        <w:tabs>
          <w:tab w:val="left" w:pos="720"/>
        </w:tabs>
        <w:spacing w:before="0" w:after="0"/>
        <w:ind w:left="720" w:right="0" w:hanging="360"/>
      </w:pPr>
      <w:r>
        <w:t xml:space="preserve">Người dùng đã đăng ký tài khoản. </w:t>
      </w:r>
    </w:p>
    <w:p w14:paraId="04086958">
      <w:pPr>
        <w:keepNext w:val="0"/>
        <w:keepLines w:val="0"/>
        <w:widowControl/>
        <w:numPr>
          <w:ilvl w:val="0"/>
          <w:numId w:val="6"/>
        </w:numPr>
        <w:suppressLineNumbers w:val="0"/>
        <w:tabs>
          <w:tab w:val="left" w:pos="720"/>
        </w:tabs>
        <w:spacing w:before="0" w:after="0"/>
        <w:ind w:left="720" w:right="0" w:hanging="360"/>
      </w:pPr>
      <w:r>
        <w:t xml:space="preserve">Người dùng đăng tải và quản lý video. </w:t>
      </w:r>
    </w:p>
    <w:p w14:paraId="722CF6DF">
      <w:pPr>
        <w:keepNext w:val="0"/>
        <w:keepLines w:val="0"/>
        <w:widowControl/>
        <w:numPr>
          <w:ilvl w:val="0"/>
          <w:numId w:val="6"/>
        </w:numPr>
        <w:suppressLineNumbers w:val="0"/>
        <w:tabs>
          <w:tab w:val="left" w:pos="720"/>
        </w:tabs>
        <w:spacing w:before="0" w:after="0"/>
        <w:ind w:left="720" w:right="0" w:hanging="360"/>
      </w:pPr>
      <w:r>
        <w:t xml:space="preserve">Quản trị viên hệ thống. </w:t>
      </w:r>
    </w:p>
    <w:p w14:paraId="10ADD0F1">
      <w:pPr>
        <w:keepNext w:val="0"/>
        <w:keepLines w:val="0"/>
        <w:widowControl/>
        <w:numPr>
          <w:ilvl w:val="0"/>
          <w:numId w:val="6"/>
        </w:numPr>
        <w:suppressLineNumbers w:val="0"/>
        <w:tabs>
          <w:tab w:val="left" w:pos="720"/>
        </w:tabs>
        <w:spacing w:before="0" w:after="0"/>
        <w:ind w:left="720" w:right="0" w:hanging="360"/>
      </w:pPr>
      <w:r>
        <w:t xml:space="preserve">Video và các thông tin liên quan đến video. </w:t>
      </w:r>
    </w:p>
    <w:p w14:paraId="7B306832">
      <w:pPr>
        <w:keepNext w:val="0"/>
        <w:keepLines w:val="0"/>
        <w:widowControl/>
        <w:numPr>
          <w:ilvl w:val="0"/>
          <w:numId w:val="6"/>
        </w:numPr>
        <w:suppressLineNumbers w:val="0"/>
        <w:tabs>
          <w:tab w:val="left" w:pos="720"/>
        </w:tabs>
        <w:spacing w:before="0" w:after="0"/>
        <w:ind w:left="720" w:right="0" w:hanging="360"/>
      </w:pPr>
      <w:r>
        <w:t xml:space="preserve">Bình luận, lượt thích và lượt xem. </w:t>
      </w:r>
    </w:p>
    <w:p w14:paraId="55A169F9">
      <w:pPr>
        <w:keepNext w:val="0"/>
        <w:keepLines w:val="0"/>
        <w:widowControl/>
        <w:numPr>
          <w:ilvl w:val="0"/>
          <w:numId w:val="6"/>
        </w:numPr>
        <w:suppressLineNumbers w:val="0"/>
        <w:tabs>
          <w:tab w:val="left" w:pos="720"/>
        </w:tabs>
        <w:spacing w:before="0" w:after="280"/>
        <w:ind w:left="720" w:right="0" w:hanging="360"/>
      </w:pPr>
      <w:r>
        <w:rPr>
          <w:rFonts w:ascii="Times New Roman" w:hAnsi="Times New Roman"/>
          <w:sz w:val="26"/>
        </w:rPr>
        <w:t>Dữ liệu mẫu, trạng thái tương tác và cơ chế lưu trữ cục bộ trên trình duyệt.</w:t>
      </w:r>
    </w:p>
    <w:p w14:paraId="538A4725">
      <w:pPr>
        <w:pStyle w:val="133"/>
        <w:spacing w:before="0" w:after="0"/>
        <w:rPr>
          <w:szCs w:val="26"/>
        </w:rPr>
      </w:pPr>
      <w:bookmarkStart w:id="11" w:name="__RefHeading___Toc177463185"/>
      <w:r>
        <w:rPr>
          <w:szCs w:val="26"/>
        </w:rPr>
        <w:t>1.3.2 Phạm vi nghiên cứu</w:t>
      </w:r>
      <w:bookmarkEnd w:id="11"/>
      <w:r>
        <w:rPr>
          <w:szCs w:val="26"/>
        </w:rPr>
        <w:t xml:space="preserve"> </w:t>
      </w:r>
    </w:p>
    <w:p w14:paraId="244BB73C">
      <w:pPr>
        <w:pStyle w:val="4"/>
        <w:keepNext w:val="0"/>
        <w:keepLines w:val="0"/>
        <w:widowControl/>
        <w:suppressLineNumbers w:val="0"/>
      </w:pPr>
      <w:r>
        <w:t>Phạm vi không gian</w:t>
      </w:r>
    </w:p>
    <w:p w14:paraId="06781C6F">
      <w:pPr>
        <w:pStyle w:val="15"/>
        <w:keepNext w:val="0"/>
        <w:keepLines w:val="0"/>
        <w:widowControl/>
        <w:suppressLineNumbers w:val="0"/>
        <w:ind w:right="0" w:firstLine="240"/>
      </w:pPr>
      <w:r>
        <w:rPr>
          <w:rFonts w:ascii="Times New Roman" w:hAnsi="Times New Roman"/>
          <w:sz w:val="26"/>
        </w:rPr>
        <w:t>Đề tài được phát triển và kiểm thử trên trình duyệt web. Website có thể chạy trực tiếp trong môi trường front-end hoặc triển khai trên dịch vụ lưu trữ website tĩnh; không yêu cầu máy chủ xử lý nghiệp vụ riêng.</w:t>
      </w:r>
    </w:p>
    <w:p w14:paraId="4074808F">
      <w:pPr>
        <w:pStyle w:val="4"/>
        <w:keepNext w:val="0"/>
        <w:keepLines w:val="0"/>
        <w:widowControl/>
        <w:suppressLineNumbers w:val="0"/>
      </w:pPr>
      <w:r>
        <w:t>Phạm vi thời gian</w:t>
      </w:r>
    </w:p>
    <w:p w14:paraId="57713D39">
      <w:pPr>
        <w:pStyle w:val="15"/>
        <w:keepNext w:val="0"/>
        <w:keepLines w:val="0"/>
        <w:widowControl/>
        <w:suppressLineNumbers w:val="0"/>
        <w:ind w:right="0" w:firstLine="240"/>
      </w:pPr>
      <w:r>
        <w:t>Đề tài được thực hiện trong thời gian triển khai đồ án. Các yêu cầu và chức năng được xác định dựa trên phạm vi của đồ án và tập trung vào những chức năng cốt lõi của một website chia sẻ video.</w:t>
      </w:r>
    </w:p>
    <w:p w14:paraId="1DC143F6">
      <w:pPr>
        <w:pStyle w:val="4"/>
        <w:keepNext w:val="0"/>
        <w:keepLines w:val="0"/>
        <w:widowControl/>
        <w:suppressLineNumbers w:val="0"/>
      </w:pPr>
      <w:r>
        <w:t>Phạm vi chức năng</w:t>
      </w:r>
    </w:p>
    <w:p w14:paraId="77CB37A7">
      <w:pPr>
        <w:pStyle w:val="15"/>
        <w:keepNext w:val="0"/>
        <w:keepLines w:val="0"/>
        <w:widowControl/>
        <w:suppressLineNumbers w:val="0"/>
      </w:pPr>
      <w:r>
        <w:t>Trong phạm vi đề tài, hệ thống tập trung triển khai các chức năng chính:</w:t>
      </w:r>
    </w:p>
    <w:p w14:paraId="701D74D2">
      <w:pPr>
        <w:pStyle w:val="15"/>
        <w:keepNext w:val="0"/>
        <w:keepLines w:val="0"/>
        <w:widowControl/>
        <w:suppressLineNumbers w:val="0"/>
      </w:pPr>
      <w:r>
        <w:rPr>
          <w:rStyle w:val="16"/>
        </w:rPr>
        <w:t>Đối với người dùng:</w:t>
      </w:r>
    </w:p>
    <w:p w14:paraId="4FEA8273">
      <w:pPr>
        <w:keepNext w:val="0"/>
        <w:keepLines w:val="0"/>
        <w:widowControl/>
        <w:numPr>
          <w:ilvl w:val="0"/>
          <w:numId w:val="7"/>
        </w:numPr>
        <w:suppressLineNumbers w:val="0"/>
        <w:tabs>
          <w:tab w:val="left" w:pos="720"/>
        </w:tabs>
        <w:spacing w:before="0" w:after="0"/>
        <w:ind w:left="720" w:right="0" w:hanging="360"/>
      </w:pPr>
      <w:r>
        <w:t xml:space="preserve">Đăng ký, đăng nhập và đăng xuất. </w:t>
      </w:r>
    </w:p>
    <w:p w14:paraId="2D6BDA5D">
      <w:pPr>
        <w:keepNext w:val="0"/>
        <w:keepLines w:val="0"/>
        <w:widowControl/>
        <w:numPr>
          <w:ilvl w:val="0"/>
          <w:numId w:val="7"/>
        </w:numPr>
        <w:suppressLineNumbers w:val="0"/>
        <w:tabs>
          <w:tab w:val="left" w:pos="720"/>
        </w:tabs>
        <w:spacing w:before="0" w:after="0"/>
        <w:ind w:left="720" w:right="0" w:hanging="360"/>
      </w:pPr>
      <w:r>
        <w:t xml:space="preserve">Quản lý thông tin cá nhân. </w:t>
      </w:r>
    </w:p>
    <w:p w14:paraId="3D7FE5E2">
      <w:pPr>
        <w:keepNext w:val="0"/>
        <w:keepLines w:val="0"/>
        <w:widowControl/>
        <w:numPr>
          <w:ilvl w:val="0"/>
          <w:numId w:val="7"/>
        </w:numPr>
        <w:suppressLineNumbers w:val="0"/>
        <w:tabs>
          <w:tab w:val="left" w:pos="720"/>
        </w:tabs>
        <w:spacing w:before="0" w:after="0"/>
        <w:ind w:left="720" w:right="0" w:hanging="360"/>
      </w:pPr>
      <w:r>
        <w:t xml:space="preserve">Xem video. </w:t>
      </w:r>
    </w:p>
    <w:p w14:paraId="7C450F4E">
      <w:pPr>
        <w:keepNext w:val="0"/>
        <w:keepLines w:val="0"/>
        <w:widowControl/>
        <w:numPr>
          <w:ilvl w:val="0"/>
          <w:numId w:val="7"/>
        </w:numPr>
        <w:suppressLineNumbers w:val="0"/>
        <w:tabs>
          <w:tab w:val="left" w:pos="720"/>
        </w:tabs>
        <w:spacing w:before="0" w:after="0"/>
        <w:ind w:left="720" w:right="0" w:hanging="360"/>
      </w:pPr>
      <w:r>
        <w:t xml:space="preserve">Tìm kiếm video. </w:t>
      </w:r>
    </w:p>
    <w:p w14:paraId="694E1B6F">
      <w:pPr>
        <w:keepNext w:val="0"/>
        <w:keepLines w:val="0"/>
        <w:widowControl/>
        <w:numPr>
          <w:ilvl w:val="0"/>
          <w:numId w:val="7"/>
        </w:numPr>
        <w:suppressLineNumbers w:val="0"/>
        <w:tabs>
          <w:tab w:val="left" w:pos="720"/>
        </w:tabs>
        <w:spacing w:before="0" w:after="0"/>
        <w:ind w:left="720" w:right="0" w:hanging="360"/>
      </w:pPr>
      <w:r>
        <w:t xml:space="preserve">Đăng tải video. </w:t>
      </w:r>
    </w:p>
    <w:p w14:paraId="4654B94C">
      <w:pPr>
        <w:keepNext w:val="0"/>
        <w:keepLines w:val="0"/>
        <w:widowControl/>
        <w:numPr>
          <w:ilvl w:val="0"/>
          <w:numId w:val="7"/>
        </w:numPr>
        <w:suppressLineNumbers w:val="0"/>
        <w:tabs>
          <w:tab w:val="left" w:pos="720"/>
        </w:tabs>
        <w:spacing w:before="0" w:after="0"/>
        <w:ind w:left="720" w:right="0" w:hanging="360"/>
      </w:pPr>
      <w:r>
        <w:t xml:space="preserve">Chỉnh sửa và xóa video của bản thân. </w:t>
      </w:r>
    </w:p>
    <w:p w14:paraId="2A49BD44">
      <w:pPr>
        <w:keepNext w:val="0"/>
        <w:keepLines w:val="0"/>
        <w:widowControl/>
        <w:numPr>
          <w:ilvl w:val="0"/>
          <w:numId w:val="7"/>
        </w:numPr>
        <w:suppressLineNumbers w:val="0"/>
        <w:tabs>
          <w:tab w:val="left" w:pos="720"/>
        </w:tabs>
        <w:spacing w:before="0" w:after="0"/>
        <w:ind w:left="720" w:right="0" w:hanging="360"/>
      </w:pPr>
      <w:r>
        <w:t xml:space="preserve">Thích video. </w:t>
      </w:r>
    </w:p>
    <w:p w14:paraId="28D01F2A">
      <w:pPr>
        <w:keepNext w:val="0"/>
        <w:keepLines w:val="0"/>
        <w:widowControl/>
        <w:numPr>
          <w:ilvl w:val="0"/>
          <w:numId w:val="7"/>
        </w:numPr>
        <w:suppressLineNumbers w:val="0"/>
        <w:tabs>
          <w:tab w:val="left" w:pos="720"/>
        </w:tabs>
        <w:spacing w:before="0" w:after="0"/>
        <w:ind w:left="720" w:right="0" w:hanging="360"/>
      </w:pPr>
      <w:r>
        <w:t xml:space="preserve">Bình luận video. </w:t>
      </w:r>
    </w:p>
    <w:p w14:paraId="19FC2DAD">
      <w:pPr>
        <w:keepNext w:val="0"/>
        <w:keepLines w:val="0"/>
        <w:widowControl/>
        <w:numPr>
          <w:ilvl w:val="0"/>
          <w:numId w:val="7"/>
        </w:numPr>
        <w:suppressLineNumbers w:val="0"/>
        <w:tabs>
          <w:tab w:val="left" w:pos="720"/>
        </w:tabs>
        <w:spacing w:before="0" w:after="0"/>
        <w:ind w:left="720" w:right="0" w:hanging="360"/>
      </w:pPr>
      <w:r>
        <w:t xml:space="preserve">Theo dõi kênh. </w:t>
      </w:r>
    </w:p>
    <w:p w14:paraId="6C7DDBC5">
      <w:pPr>
        <w:keepNext w:val="0"/>
        <w:keepLines w:val="0"/>
        <w:widowControl/>
        <w:numPr>
          <w:ilvl w:val="0"/>
          <w:numId w:val="7"/>
        </w:numPr>
        <w:suppressLineNumbers w:val="0"/>
        <w:tabs>
          <w:tab w:val="left" w:pos="720"/>
        </w:tabs>
        <w:spacing w:before="0" w:after="280"/>
        <w:ind w:left="720" w:right="0" w:hanging="360"/>
      </w:pPr>
      <w:r>
        <w:t xml:space="preserve">Xem danh sách video của kênh. </w:t>
      </w:r>
    </w:p>
    <w:p w14:paraId="7AF9D021">
      <w:pPr>
        <w:pStyle w:val="15"/>
        <w:keepNext w:val="0"/>
        <w:keepLines w:val="0"/>
        <w:widowControl/>
        <w:suppressLineNumbers w:val="0"/>
      </w:pPr>
      <w:r>
        <w:rPr>
          <w:rStyle w:val="16"/>
        </w:rPr>
        <w:t>Đối với quản trị viên:</w:t>
      </w:r>
    </w:p>
    <w:p w14:paraId="07C90E19">
      <w:pPr>
        <w:keepNext w:val="0"/>
        <w:keepLines w:val="0"/>
        <w:widowControl/>
        <w:numPr>
          <w:ilvl w:val="0"/>
          <w:numId w:val="8"/>
        </w:numPr>
        <w:suppressLineNumbers w:val="0"/>
        <w:tabs>
          <w:tab w:val="left" w:pos="720"/>
        </w:tabs>
        <w:spacing w:before="0" w:after="0"/>
        <w:ind w:left="720" w:right="0" w:hanging="360"/>
      </w:pPr>
      <w:r>
        <w:t xml:space="preserve">Quản lý người dùng. </w:t>
      </w:r>
    </w:p>
    <w:p w14:paraId="5CF2EBAC">
      <w:pPr>
        <w:keepNext w:val="0"/>
        <w:keepLines w:val="0"/>
        <w:widowControl/>
        <w:numPr>
          <w:ilvl w:val="0"/>
          <w:numId w:val="8"/>
        </w:numPr>
        <w:suppressLineNumbers w:val="0"/>
        <w:tabs>
          <w:tab w:val="left" w:pos="720"/>
        </w:tabs>
        <w:spacing w:before="0" w:after="0"/>
        <w:ind w:left="720" w:right="0" w:hanging="360"/>
      </w:pPr>
      <w:r>
        <w:t xml:space="preserve">Quản lý video. </w:t>
      </w:r>
    </w:p>
    <w:p w14:paraId="42CCE9FF">
      <w:pPr>
        <w:keepNext w:val="0"/>
        <w:keepLines w:val="0"/>
        <w:widowControl/>
        <w:numPr>
          <w:ilvl w:val="0"/>
          <w:numId w:val="8"/>
        </w:numPr>
        <w:suppressLineNumbers w:val="0"/>
        <w:tabs>
          <w:tab w:val="left" w:pos="720"/>
        </w:tabs>
        <w:spacing w:before="0" w:after="0"/>
        <w:ind w:left="720" w:right="0" w:hanging="360"/>
      </w:pPr>
      <w:r>
        <w:t xml:space="preserve">Quản lý bình luận. </w:t>
      </w:r>
    </w:p>
    <w:p w14:paraId="1256D46F">
      <w:pPr>
        <w:keepNext w:val="0"/>
        <w:keepLines w:val="0"/>
        <w:widowControl/>
        <w:numPr>
          <w:ilvl w:val="0"/>
          <w:numId w:val="8"/>
        </w:numPr>
        <w:suppressLineNumbers w:val="0"/>
        <w:tabs>
          <w:tab w:val="left" w:pos="720"/>
        </w:tabs>
        <w:spacing w:before="0" w:after="0"/>
        <w:ind w:left="720" w:right="0" w:hanging="360"/>
      </w:pPr>
      <w:r>
        <w:rPr>
          <w:rFonts w:ascii="Times New Roman" w:hAnsi="Times New Roman"/>
          <w:sz w:val="26"/>
        </w:rPr>
        <w:t>Đề tài không xây dựng backend, cơ sở dữ liệu máy chủ, hệ thống lưu trữ video trực tuyến, livestream, xử lý bản quyền tự động, quảng cáo hoặc hệ thống phân phối video quy mô lớn. Chức năng tải video chỉ mô phỏng ở phía trình duyệt: người dùng chọn tệp video từ thiết bị để xem trước và tương tác trong giao diện.</w:t>
      </w:r>
    </w:p>
    <w:p w14:paraId="7C74B547">
      <w:pPr>
        <w:keepNext w:val="0"/>
        <w:keepLines w:val="0"/>
        <w:widowControl/>
        <w:numPr>
          <w:ilvl w:val="0"/>
          <w:numId w:val="8"/>
        </w:numPr>
        <w:suppressLineNumbers w:val="0"/>
        <w:tabs>
          <w:tab w:val="left" w:pos="720"/>
        </w:tabs>
        <w:spacing w:before="0" w:after="280"/>
        <w:ind w:left="720" w:right="0" w:hanging="360"/>
      </w:pPr>
      <w:r>
        <w:t xml:space="preserve">Theo dõi một số thông tin thống kê của hệ thống. </w:t>
      </w:r>
    </w:p>
    <w:p w14:paraId="087B8808">
      <w:pPr>
        <w:pStyle w:val="15"/>
        <w:keepNext w:val="0"/>
        <w:keepLines w:val="0"/>
        <w:widowControl/>
        <w:suppressLineNumbers w:val="0"/>
        <w:ind w:right="0" w:firstLine="240"/>
      </w:pPr>
      <w:r>
        <w:t xml:space="preserve">Đề tài </w:t>
      </w:r>
      <w:r>
        <w:rPr>
          <w:rStyle w:val="16"/>
        </w:rPr>
        <w:t>không tập trung xây dựng các chức năng chuyên sâu</w:t>
      </w:r>
      <w:r>
        <w:t xml:space="preserve"> như hệ thống đề xuất video bằng trí tuệ nhân tạo, livestream quy mô lớn, xử lý bản quyền tự động, quảng cáo trực tuyến hoặc hệ thống phân phối video quy mô lớn như các nền tảng thương mại thực tế.</w:t>
      </w:r>
    </w:p>
    <w:p w14:paraId="51AF6979">
      <w:pPr>
        <w:pStyle w:val="4"/>
        <w:keepNext w:val="0"/>
        <w:keepLines w:val="0"/>
        <w:widowControl/>
        <w:suppressLineNumbers w:val="0"/>
      </w:pPr>
      <w:r>
        <w:rPr>
          <w:rFonts w:ascii="Times New Roman" w:hAnsi="Times New Roman"/>
          <w:sz w:val="26"/>
        </w:rPr>
        <w:t>Về mặt khoa học, đề tài giúp vận dụng kiến thức về phân tích thiết kế hệ thống, HTML, CSS, JavaScript, thiết kế giao diện và kiểm thử phần mềm vào một bài toán thực tế.</w:t>
      </w:r>
    </w:p>
    <w:p w14:paraId="2D21B12A">
      <w:pPr>
        <w:pStyle w:val="15"/>
        <w:keepNext w:val="0"/>
        <w:keepLines w:val="0"/>
        <w:widowControl/>
        <w:suppressLineNumbers w:val="0"/>
        <w:ind w:right="0" w:firstLine="240"/>
      </w:pPr>
      <w:r>
        <w:rPr>
          <w:rFonts w:ascii="Times New Roman" w:hAnsi="Times New Roman"/>
          <w:sz w:val="26"/>
        </w:rPr>
        <w:t>Về mặt thực tiễn, sản phẩm mô phỏng một nền tảng xem và tương tác video, giúp minh họa quy trình sử dụng của người dùng và có thể làm nền tảng để phát triển thành hệ thống động trong tương lai.</w:t>
      </w:r>
    </w:p>
    <w:p w14:paraId="0580B6D3">
      <w:pPr>
        <w:pStyle w:val="15"/>
        <w:keepNext w:val="0"/>
        <w:keepLines w:val="0"/>
        <w:widowControl/>
        <w:suppressLineNumbers w:val="0"/>
        <w:ind w:right="0" w:firstLine="240"/>
      </w:pPr>
      <w:r>
        <w:t>Về mặt thực tiễn, hệ thống cung cấp một mô hình website có khả năng hỗ trợ người dùng chia sẻ và xem video trực tuyến. Đồng thời, sản phẩm có thể được sử dụng làm nền tảng để tiếp tục phát triển thêm các chức năng nâng cao trong tương lai.</w:t>
      </w:r>
    </w:p>
    <w:p w14:paraId="7357E09A">
      <w:pPr>
        <w:pStyle w:val="134"/>
        <w:spacing w:before="0" w:after="0"/>
        <w:rPr>
          <w:lang w:val="en-US"/>
        </w:rPr>
      </w:pPr>
      <w:bookmarkStart w:id="12" w:name="__RefHeading___Toc177463186"/>
      <w:r>
        <w:rPr>
          <w:lang w:val="en-US"/>
        </w:rPr>
        <w:t>1.4. Nội dung thực hiện</w:t>
      </w:r>
      <w:bookmarkEnd w:id="12"/>
    </w:p>
    <w:p w14:paraId="2294E4CB">
      <w:pPr>
        <w:pStyle w:val="15"/>
        <w:keepNext w:val="0"/>
        <w:keepLines w:val="0"/>
        <w:widowControl/>
        <w:suppressLineNumbers w:val="0"/>
        <w:spacing w:before="100" w:after="100"/>
        <w:ind w:right="0"/>
      </w:pPr>
      <w:r>
        <w:t>Để hoàn thành đề tài, các nội dung chính được thực hiện bao gồm:</w:t>
      </w:r>
    </w:p>
    <w:p w14:paraId="6B2CF7A4">
      <w:pPr>
        <w:keepNext w:val="0"/>
        <w:keepLines w:val="0"/>
        <w:widowControl/>
        <w:numPr>
          <w:ilvl w:val="0"/>
          <w:numId w:val="9"/>
        </w:numPr>
        <w:suppressLineNumbers w:val="0"/>
        <w:tabs>
          <w:tab w:val="left" w:pos="720"/>
        </w:tabs>
        <w:spacing w:before="0" w:after="0"/>
        <w:ind w:left="720" w:right="0" w:hanging="360"/>
      </w:pPr>
      <w:r>
        <w:rPr>
          <w:rStyle w:val="16"/>
        </w:rPr>
        <w:t>Khảo sát và phân tích yêu cầu</w:t>
      </w:r>
      <w:r>
        <w:t xml:space="preserve"> </w:t>
      </w:r>
    </w:p>
    <w:p w14:paraId="34D4D0D6">
      <w:pPr>
        <w:keepNext w:val="0"/>
        <w:keepLines w:val="0"/>
        <w:widowControl/>
        <w:numPr>
          <w:ilvl w:val="1"/>
          <w:numId w:val="9"/>
        </w:numPr>
        <w:suppressLineNumbers w:val="0"/>
        <w:tabs>
          <w:tab w:val="left" w:pos="1440"/>
        </w:tabs>
        <w:spacing w:before="0" w:after="0"/>
        <w:ind w:left="1440" w:right="0" w:hanging="360"/>
      </w:pPr>
      <w:r>
        <w:t xml:space="preserve">Tìm hiểu mô hình hoạt động của các website chia sẻ video. </w:t>
      </w:r>
    </w:p>
    <w:p w14:paraId="17A1A70B">
      <w:pPr>
        <w:keepNext w:val="0"/>
        <w:keepLines w:val="0"/>
        <w:widowControl/>
        <w:numPr>
          <w:ilvl w:val="1"/>
          <w:numId w:val="9"/>
        </w:numPr>
        <w:suppressLineNumbers w:val="0"/>
        <w:tabs>
          <w:tab w:val="left" w:pos="1440"/>
        </w:tabs>
        <w:spacing w:before="0" w:after="0"/>
        <w:ind w:left="1440" w:right="0" w:hanging="360"/>
      </w:pPr>
      <w:r>
        <w:t xml:space="preserve">Xác định nhu cầu của người dùng và quản trị viên. </w:t>
      </w:r>
    </w:p>
    <w:p w14:paraId="69D1BC19">
      <w:pPr>
        <w:keepNext w:val="0"/>
        <w:keepLines w:val="0"/>
        <w:widowControl/>
        <w:numPr>
          <w:ilvl w:val="1"/>
          <w:numId w:val="9"/>
        </w:numPr>
        <w:suppressLineNumbers w:val="0"/>
        <w:tabs>
          <w:tab w:val="left" w:pos="1440"/>
        </w:tabs>
        <w:spacing w:before="0" w:after="0"/>
        <w:ind w:left="1440" w:right="0" w:hanging="360"/>
      </w:pPr>
      <w:r>
        <w:t xml:space="preserve">Xác định các chức năng cần thiết của hệ thống. </w:t>
      </w:r>
    </w:p>
    <w:p w14:paraId="797F2568">
      <w:pPr>
        <w:keepNext w:val="0"/>
        <w:keepLines w:val="0"/>
        <w:widowControl/>
        <w:numPr>
          <w:ilvl w:val="0"/>
          <w:numId w:val="9"/>
        </w:numPr>
        <w:suppressLineNumbers w:val="0"/>
        <w:tabs>
          <w:tab w:val="left" w:pos="720"/>
        </w:tabs>
        <w:spacing w:before="0" w:after="0"/>
        <w:ind w:left="720" w:right="0" w:hanging="360"/>
      </w:pPr>
      <w:r>
        <w:rPr>
          <w:rStyle w:val="16"/>
        </w:rPr>
        <w:t>Phân tích và thiết kế hệ thống</w:t>
      </w:r>
      <w:r>
        <w:t xml:space="preserve"> </w:t>
      </w:r>
    </w:p>
    <w:p w14:paraId="0729ACB8">
      <w:pPr>
        <w:keepNext w:val="0"/>
        <w:keepLines w:val="0"/>
        <w:widowControl/>
        <w:numPr>
          <w:ilvl w:val="1"/>
          <w:numId w:val="10"/>
        </w:numPr>
        <w:suppressLineNumbers w:val="0"/>
        <w:tabs>
          <w:tab w:val="left" w:pos="0"/>
          <w:tab w:val="left" w:pos="1440"/>
        </w:tabs>
        <w:spacing w:before="0" w:after="0"/>
        <w:ind w:left="1440" w:right="0" w:hanging="360"/>
      </w:pPr>
      <w:r>
        <w:t xml:space="preserve">Xác định các tác nhân và chức năng của hệ thống. </w:t>
      </w:r>
    </w:p>
    <w:p w14:paraId="43CC02FE">
      <w:pPr>
        <w:keepNext w:val="0"/>
        <w:keepLines w:val="0"/>
        <w:widowControl/>
        <w:numPr>
          <w:ilvl w:val="1"/>
          <w:numId w:val="9"/>
        </w:numPr>
        <w:suppressLineNumbers w:val="0"/>
        <w:tabs>
          <w:tab w:val="left" w:pos="1440"/>
        </w:tabs>
        <w:spacing w:before="0" w:after="0"/>
        <w:ind w:left="1440" w:right="0" w:hanging="360"/>
      </w:pPr>
      <w:r>
        <w:t xml:space="preserve">Xây dựng các biểu đồ UML cần thiết. </w:t>
      </w:r>
    </w:p>
    <w:p w14:paraId="7F686E1D">
      <w:pPr>
        <w:keepNext w:val="0"/>
        <w:keepLines w:val="0"/>
        <w:widowControl/>
        <w:numPr>
          <w:ilvl w:val="1"/>
          <w:numId w:val="9"/>
        </w:numPr>
        <w:suppressLineNumbers w:val="0"/>
        <w:tabs>
          <w:tab w:val="left" w:pos="1440"/>
        </w:tabs>
        <w:spacing w:before="0" w:after="0"/>
        <w:ind w:left="1440" w:right="0" w:hanging="360"/>
      </w:pPr>
      <w:r>
        <w:t xml:space="preserve">Phân tích quy trình hoạt động của các chức năng. </w:t>
      </w:r>
    </w:p>
    <w:p w14:paraId="5435384D">
      <w:pPr>
        <w:keepNext w:val="0"/>
        <w:keepLines w:val="0"/>
        <w:widowControl/>
        <w:numPr>
          <w:ilvl w:val="0"/>
          <w:numId w:val="9"/>
        </w:numPr>
        <w:suppressLineNumbers w:val="0"/>
        <w:tabs>
          <w:tab w:val="left" w:pos="720"/>
        </w:tabs>
        <w:spacing w:before="0" w:after="0"/>
        <w:ind w:left="720" w:right="0" w:hanging="360"/>
      </w:pPr>
      <w:r>
        <w:rPr>
          <w:rFonts w:ascii="Times New Roman" w:hAnsi="Times New Roman"/>
          <w:sz w:val="26"/>
        </w:rPr>
        <w:t>3. Thiết kế dữ liệu mô phỏng và lưu trữ phía trình duyệt</w:t>
      </w:r>
    </w:p>
    <w:p w14:paraId="04150B1B">
      <w:pPr>
        <w:keepNext w:val="0"/>
        <w:keepLines w:val="0"/>
        <w:widowControl/>
        <w:numPr>
          <w:ilvl w:val="1"/>
          <w:numId w:val="11"/>
        </w:numPr>
        <w:suppressLineNumbers w:val="0"/>
        <w:tabs>
          <w:tab w:val="left" w:pos="0"/>
          <w:tab w:val="left" w:pos="1440"/>
        </w:tabs>
        <w:spacing w:before="0" w:after="0"/>
        <w:ind w:left="1440" w:right="0" w:hanging="360"/>
      </w:pPr>
      <w:r>
        <w:rPr>
          <w:rFonts w:ascii="Times New Roman" w:hAnsi="Times New Roman"/>
          <w:sz w:val="26"/>
        </w:rPr>
        <w:t>1. Xây dựng tập dữ liệu mẫu cho video, kênh và bình luận.</w:t>
      </w:r>
    </w:p>
    <w:p w14:paraId="26AC2AAE">
      <w:pPr>
        <w:keepNext w:val="0"/>
        <w:keepLines w:val="0"/>
        <w:widowControl/>
        <w:numPr>
          <w:ilvl w:val="1"/>
          <w:numId w:val="9"/>
        </w:numPr>
        <w:suppressLineNumbers w:val="0"/>
        <w:tabs>
          <w:tab w:val="left" w:pos="1440"/>
        </w:tabs>
        <w:spacing w:before="0" w:after="0"/>
        <w:ind w:left="1440" w:right="0" w:hanging="360"/>
      </w:pPr>
      <w:r>
        <w:rPr>
          <w:rFonts w:ascii="Times New Roman" w:hAnsi="Times New Roman"/>
          <w:sz w:val="26"/>
        </w:rPr>
        <w:t>2. Xác định các trạng thái tương tác cần lưu bằng JavaScript/LocalStorage.</w:t>
      </w:r>
    </w:p>
    <w:p w14:paraId="6B073881">
      <w:pPr>
        <w:keepNext w:val="0"/>
        <w:keepLines w:val="0"/>
        <w:widowControl/>
        <w:numPr>
          <w:ilvl w:val="1"/>
          <w:numId w:val="9"/>
        </w:numPr>
        <w:suppressLineNumbers w:val="0"/>
        <w:tabs>
          <w:tab w:val="left" w:pos="1440"/>
        </w:tabs>
        <w:spacing w:before="0" w:after="0"/>
        <w:ind w:left="1440" w:right="0" w:hanging="360"/>
      </w:pPr>
      <w:r>
        <w:rPr>
          <w:rFonts w:ascii="Times New Roman" w:hAnsi="Times New Roman"/>
          <w:sz w:val="26"/>
        </w:rPr>
        <w:t>3. Tổ chức dữ liệu phục vụ tìm kiếm, lịch sử xem, video đã thích và xem sau.</w:t>
      </w:r>
    </w:p>
    <w:p w14:paraId="21AAEA71">
      <w:pPr>
        <w:keepNext w:val="0"/>
        <w:keepLines w:val="0"/>
        <w:widowControl/>
        <w:numPr>
          <w:ilvl w:val="0"/>
          <w:numId w:val="9"/>
        </w:numPr>
        <w:suppressLineNumbers w:val="0"/>
        <w:tabs>
          <w:tab w:val="left" w:pos="720"/>
        </w:tabs>
        <w:spacing w:before="0" w:after="0"/>
        <w:ind w:left="720" w:right="0" w:hanging="360"/>
      </w:pPr>
      <w:r>
        <w:rPr>
          <w:rStyle w:val="16"/>
        </w:rPr>
        <w:t>Thiết kế giao diện</w:t>
      </w:r>
      <w:r>
        <w:t xml:space="preserve"> </w:t>
      </w:r>
    </w:p>
    <w:p w14:paraId="110AE78A">
      <w:pPr>
        <w:keepNext w:val="0"/>
        <w:keepLines w:val="0"/>
        <w:widowControl/>
        <w:numPr>
          <w:ilvl w:val="1"/>
          <w:numId w:val="12"/>
        </w:numPr>
        <w:suppressLineNumbers w:val="0"/>
        <w:tabs>
          <w:tab w:val="left" w:pos="0"/>
          <w:tab w:val="left" w:pos="1440"/>
        </w:tabs>
        <w:spacing w:before="0" w:after="0"/>
        <w:ind w:left="1440" w:right="0" w:hanging="360"/>
      </w:pPr>
      <w:r>
        <w:t xml:space="preserve">Thiết kế trang chủ. </w:t>
      </w:r>
    </w:p>
    <w:p w14:paraId="5F4689E8">
      <w:pPr>
        <w:keepNext w:val="0"/>
        <w:keepLines w:val="0"/>
        <w:widowControl/>
        <w:numPr>
          <w:ilvl w:val="1"/>
          <w:numId w:val="9"/>
        </w:numPr>
        <w:suppressLineNumbers w:val="0"/>
        <w:tabs>
          <w:tab w:val="left" w:pos="1440"/>
        </w:tabs>
        <w:spacing w:before="0" w:after="0"/>
        <w:ind w:left="1440" w:right="0" w:hanging="360"/>
      </w:pPr>
      <w:r>
        <w:t xml:space="preserve">Thiết kế trang xem video. </w:t>
      </w:r>
    </w:p>
    <w:p w14:paraId="2BAF5EEB">
      <w:pPr>
        <w:keepNext w:val="0"/>
        <w:keepLines w:val="0"/>
        <w:widowControl/>
        <w:numPr>
          <w:ilvl w:val="1"/>
          <w:numId w:val="9"/>
        </w:numPr>
        <w:suppressLineNumbers w:val="0"/>
        <w:tabs>
          <w:tab w:val="left" w:pos="1440"/>
        </w:tabs>
        <w:spacing w:before="0" w:after="0"/>
        <w:ind w:left="1440" w:right="0" w:hanging="360"/>
      </w:pPr>
      <w:r>
        <w:t xml:space="preserve">Thiết kế trang tìm kiếm. </w:t>
      </w:r>
    </w:p>
    <w:p w14:paraId="49DC9A72">
      <w:pPr>
        <w:keepNext w:val="0"/>
        <w:keepLines w:val="0"/>
        <w:widowControl/>
        <w:numPr>
          <w:ilvl w:val="1"/>
          <w:numId w:val="9"/>
        </w:numPr>
        <w:suppressLineNumbers w:val="0"/>
        <w:tabs>
          <w:tab w:val="left" w:pos="1440"/>
        </w:tabs>
        <w:spacing w:before="0" w:after="0"/>
        <w:ind w:left="1440" w:right="0" w:hanging="360"/>
      </w:pPr>
      <w:r>
        <w:t xml:space="preserve">Thiết kế trang kênh cá nhân. </w:t>
      </w:r>
    </w:p>
    <w:p w14:paraId="4A4BCE25">
      <w:pPr>
        <w:keepNext w:val="0"/>
        <w:keepLines w:val="0"/>
        <w:widowControl/>
        <w:numPr>
          <w:ilvl w:val="1"/>
          <w:numId w:val="9"/>
        </w:numPr>
        <w:suppressLineNumbers w:val="0"/>
        <w:tabs>
          <w:tab w:val="left" w:pos="1440"/>
        </w:tabs>
        <w:spacing w:before="0" w:after="0"/>
        <w:ind w:left="1440" w:right="0" w:hanging="360"/>
      </w:pPr>
      <w:r>
        <w:t xml:space="preserve">Thiết kế trang đăng tải và quản lý video. </w:t>
      </w:r>
    </w:p>
    <w:p w14:paraId="2D4C624C">
      <w:pPr>
        <w:keepNext w:val="0"/>
        <w:keepLines w:val="0"/>
        <w:widowControl/>
        <w:numPr>
          <w:ilvl w:val="1"/>
          <w:numId w:val="9"/>
        </w:numPr>
        <w:suppressLineNumbers w:val="0"/>
        <w:tabs>
          <w:tab w:val="left" w:pos="1440"/>
        </w:tabs>
        <w:spacing w:before="0" w:after="0"/>
        <w:ind w:left="1440" w:right="0" w:hanging="360"/>
      </w:pPr>
      <w:r>
        <w:t xml:space="preserve">Thiết kế giao diện quản trị. </w:t>
      </w:r>
    </w:p>
    <w:p w14:paraId="51622D8A">
      <w:pPr>
        <w:keepNext w:val="0"/>
        <w:keepLines w:val="0"/>
        <w:widowControl/>
        <w:numPr>
          <w:ilvl w:val="0"/>
          <w:numId w:val="9"/>
        </w:numPr>
        <w:suppressLineNumbers w:val="0"/>
        <w:tabs>
          <w:tab w:val="left" w:pos="720"/>
        </w:tabs>
        <w:spacing w:before="0" w:after="0"/>
        <w:ind w:left="720" w:right="0" w:hanging="360"/>
      </w:pPr>
      <w:r>
        <w:rPr>
          <w:rStyle w:val="16"/>
        </w:rPr>
        <w:t>Xây dựng hệ thống</w:t>
      </w:r>
      <w:r>
        <w:t xml:space="preserve"> </w:t>
      </w:r>
    </w:p>
    <w:p w14:paraId="2FAA7EB5">
      <w:pPr>
        <w:keepNext w:val="0"/>
        <w:keepLines w:val="0"/>
        <w:widowControl/>
        <w:numPr>
          <w:ilvl w:val="1"/>
          <w:numId w:val="13"/>
        </w:numPr>
        <w:suppressLineNumbers w:val="0"/>
        <w:tabs>
          <w:tab w:val="left" w:pos="0"/>
          <w:tab w:val="left" w:pos="1440"/>
        </w:tabs>
        <w:spacing w:before="0" w:after="0"/>
        <w:ind w:left="1440" w:right="0" w:hanging="360"/>
      </w:pPr>
      <w:r>
        <w:t xml:space="preserve">Xây dựng chức năng quản lý tài khoản. </w:t>
      </w:r>
    </w:p>
    <w:p w14:paraId="3AF1BF90">
      <w:pPr>
        <w:keepNext w:val="0"/>
        <w:keepLines w:val="0"/>
        <w:widowControl/>
        <w:numPr>
          <w:ilvl w:val="1"/>
          <w:numId w:val="9"/>
        </w:numPr>
        <w:suppressLineNumbers w:val="0"/>
        <w:tabs>
          <w:tab w:val="left" w:pos="1440"/>
        </w:tabs>
        <w:spacing w:before="0" w:after="0"/>
        <w:ind w:left="1440" w:right="0" w:hanging="360"/>
      </w:pPr>
      <w:r>
        <w:t xml:space="preserve">Xây dựng chức năng đăng tải và quản lý video. </w:t>
      </w:r>
    </w:p>
    <w:p w14:paraId="6FA871BD">
      <w:pPr>
        <w:keepNext w:val="0"/>
        <w:keepLines w:val="0"/>
        <w:widowControl/>
        <w:numPr>
          <w:ilvl w:val="1"/>
          <w:numId w:val="9"/>
        </w:numPr>
        <w:suppressLineNumbers w:val="0"/>
        <w:tabs>
          <w:tab w:val="left" w:pos="1440"/>
        </w:tabs>
        <w:spacing w:before="0" w:after="0"/>
        <w:ind w:left="1440" w:right="0" w:hanging="360"/>
      </w:pPr>
      <w:r>
        <w:t xml:space="preserve">Xây dựng chức năng phát video. </w:t>
      </w:r>
    </w:p>
    <w:p w14:paraId="4C159BC6">
      <w:pPr>
        <w:keepNext w:val="0"/>
        <w:keepLines w:val="0"/>
        <w:widowControl/>
        <w:numPr>
          <w:ilvl w:val="1"/>
          <w:numId w:val="9"/>
        </w:numPr>
        <w:suppressLineNumbers w:val="0"/>
        <w:tabs>
          <w:tab w:val="left" w:pos="1440"/>
        </w:tabs>
        <w:spacing w:before="0" w:after="0"/>
        <w:ind w:left="1440" w:right="0" w:hanging="360"/>
      </w:pPr>
      <w:r>
        <w:t xml:space="preserve">Xây dựng chức năng tìm kiếm. </w:t>
      </w:r>
    </w:p>
    <w:p w14:paraId="353947D9">
      <w:pPr>
        <w:keepNext w:val="0"/>
        <w:keepLines w:val="0"/>
        <w:widowControl/>
        <w:numPr>
          <w:ilvl w:val="1"/>
          <w:numId w:val="9"/>
        </w:numPr>
        <w:suppressLineNumbers w:val="0"/>
        <w:tabs>
          <w:tab w:val="left" w:pos="1440"/>
        </w:tabs>
        <w:spacing w:before="0" w:after="0"/>
        <w:ind w:left="1440" w:right="0" w:hanging="360"/>
      </w:pPr>
      <w:r>
        <w:t xml:space="preserve">Xây dựng chức năng thích, bình luận và theo dõi. </w:t>
      </w:r>
    </w:p>
    <w:p w14:paraId="5BCB73F3">
      <w:pPr>
        <w:keepNext w:val="0"/>
        <w:keepLines w:val="0"/>
        <w:widowControl/>
        <w:numPr>
          <w:ilvl w:val="1"/>
          <w:numId w:val="9"/>
        </w:numPr>
        <w:suppressLineNumbers w:val="0"/>
        <w:tabs>
          <w:tab w:val="left" w:pos="1440"/>
        </w:tabs>
        <w:spacing w:before="0" w:after="0"/>
        <w:ind w:left="1440" w:right="0" w:hanging="360"/>
      </w:pPr>
      <w:r>
        <w:t xml:space="preserve">Xây dựng chức năng quản trị hệ thống. </w:t>
      </w:r>
    </w:p>
    <w:p w14:paraId="44CEB98A">
      <w:pPr>
        <w:keepNext w:val="0"/>
        <w:keepLines w:val="0"/>
        <w:widowControl/>
        <w:numPr>
          <w:ilvl w:val="0"/>
          <w:numId w:val="9"/>
        </w:numPr>
        <w:suppressLineNumbers w:val="0"/>
        <w:tabs>
          <w:tab w:val="left" w:pos="720"/>
        </w:tabs>
        <w:spacing w:before="0" w:after="0"/>
        <w:ind w:left="720" w:right="0" w:hanging="360"/>
      </w:pPr>
      <w:r>
        <w:rPr>
          <w:rStyle w:val="16"/>
        </w:rPr>
        <w:t>Kiểm thử và đánh giá</w:t>
      </w:r>
      <w:r>
        <w:t xml:space="preserve"> </w:t>
      </w:r>
    </w:p>
    <w:p w14:paraId="3EA5C826">
      <w:pPr>
        <w:keepNext w:val="0"/>
        <w:keepLines w:val="0"/>
        <w:widowControl/>
        <w:numPr>
          <w:ilvl w:val="1"/>
          <w:numId w:val="14"/>
        </w:numPr>
        <w:suppressLineNumbers w:val="0"/>
        <w:tabs>
          <w:tab w:val="left" w:pos="0"/>
          <w:tab w:val="left" w:pos="1440"/>
        </w:tabs>
        <w:spacing w:before="0" w:after="0"/>
        <w:ind w:left="1440" w:right="0" w:hanging="360"/>
      </w:pPr>
      <w:r>
        <w:t xml:space="preserve">Kiểm thử từng chức năng. </w:t>
      </w:r>
    </w:p>
    <w:p w14:paraId="52B37613">
      <w:pPr>
        <w:keepNext w:val="0"/>
        <w:keepLines w:val="0"/>
        <w:widowControl/>
        <w:numPr>
          <w:ilvl w:val="1"/>
          <w:numId w:val="9"/>
        </w:numPr>
        <w:suppressLineNumbers w:val="0"/>
        <w:tabs>
          <w:tab w:val="left" w:pos="1440"/>
        </w:tabs>
        <w:spacing w:before="0" w:after="0"/>
        <w:ind w:left="1440" w:right="0" w:hanging="360"/>
      </w:pPr>
      <w:r>
        <w:t xml:space="preserve">Kiểm thử sự tương tác giữa các chức năng. </w:t>
      </w:r>
    </w:p>
    <w:p w14:paraId="7D054352">
      <w:pPr>
        <w:keepNext w:val="0"/>
        <w:keepLines w:val="0"/>
        <w:widowControl/>
        <w:numPr>
          <w:ilvl w:val="1"/>
          <w:numId w:val="9"/>
        </w:numPr>
        <w:suppressLineNumbers w:val="0"/>
        <w:tabs>
          <w:tab w:val="left" w:pos="1440"/>
        </w:tabs>
        <w:spacing w:before="0" w:after="0"/>
        <w:ind w:left="1440" w:right="0" w:hanging="360"/>
      </w:pPr>
      <w:r>
        <w:t xml:space="preserve">Phát hiện và sửa lỗi. </w:t>
      </w:r>
    </w:p>
    <w:p w14:paraId="1274E47B">
      <w:pPr>
        <w:keepNext w:val="0"/>
        <w:keepLines w:val="0"/>
        <w:widowControl/>
        <w:numPr>
          <w:ilvl w:val="1"/>
          <w:numId w:val="9"/>
        </w:numPr>
        <w:suppressLineNumbers w:val="0"/>
        <w:tabs>
          <w:tab w:val="left" w:pos="1440"/>
        </w:tabs>
        <w:spacing w:before="0" w:after="0"/>
        <w:ind w:left="1440" w:right="0" w:hanging="360"/>
      </w:pPr>
      <w:r>
        <w:t xml:space="preserve">Đánh giá mức độ đáp ứng yêu cầu của hệ thống. </w:t>
      </w:r>
    </w:p>
    <w:p w14:paraId="2002232F">
      <w:pPr>
        <w:keepNext w:val="0"/>
        <w:keepLines w:val="0"/>
        <w:widowControl/>
        <w:numPr>
          <w:ilvl w:val="0"/>
          <w:numId w:val="9"/>
        </w:numPr>
        <w:suppressLineNumbers w:val="0"/>
        <w:tabs>
          <w:tab w:val="left" w:pos="720"/>
        </w:tabs>
        <w:spacing w:before="0" w:after="0"/>
        <w:ind w:left="720" w:right="0" w:hanging="360"/>
      </w:pPr>
      <w:r>
        <w:rPr>
          <w:rStyle w:val="16"/>
        </w:rPr>
        <w:t>Triển khai và hoàn thiện</w:t>
      </w:r>
      <w:r>
        <w:t xml:space="preserve"> </w:t>
      </w:r>
    </w:p>
    <w:p w14:paraId="35525BC7">
      <w:pPr>
        <w:keepNext w:val="0"/>
        <w:keepLines w:val="0"/>
        <w:widowControl/>
        <w:numPr>
          <w:ilvl w:val="1"/>
          <w:numId w:val="15"/>
        </w:numPr>
        <w:suppressLineNumbers w:val="0"/>
        <w:tabs>
          <w:tab w:val="left" w:pos="0"/>
          <w:tab w:val="left" w:pos="1440"/>
        </w:tabs>
        <w:spacing w:before="0" w:after="0"/>
        <w:ind w:left="1440" w:right="0" w:hanging="360"/>
      </w:pPr>
      <w:r>
        <w:t xml:space="preserve">Triển khai website trên môi trường phù hợp. </w:t>
      </w:r>
    </w:p>
    <w:p w14:paraId="193C6D3A">
      <w:pPr>
        <w:keepNext w:val="0"/>
        <w:keepLines w:val="0"/>
        <w:widowControl/>
        <w:numPr>
          <w:ilvl w:val="1"/>
          <w:numId w:val="9"/>
        </w:numPr>
        <w:suppressLineNumbers w:val="0"/>
        <w:tabs>
          <w:tab w:val="left" w:pos="1440"/>
        </w:tabs>
        <w:spacing w:before="0" w:after="0"/>
        <w:ind w:left="1440" w:right="0" w:hanging="360"/>
      </w:pPr>
      <w:r>
        <w:t xml:space="preserve">Kiểm tra khả năng hoạt động của hệ thống. </w:t>
      </w:r>
    </w:p>
    <w:p w14:paraId="2E9B56D6">
      <w:pPr>
        <w:keepNext w:val="0"/>
        <w:keepLines w:val="0"/>
        <w:widowControl/>
        <w:numPr>
          <w:ilvl w:val="1"/>
          <w:numId w:val="9"/>
        </w:numPr>
        <w:suppressLineNumbers w:val="0"/>
        <w:tabs>
          <w:tab w:val="left" w:pos="1440"/>
        </w:tabs>
        <w:spacing w:before="0" w:after="280"/>
        <w:ind w:left="1440" w:right="0" w:hanging="360"/>
      </w:pPr>
      <w:r>
        <w:t xml:space="preserve">Hoàn thiện tài liệu hướng dẫn và báo cáo đồ án. </w:t>
      </w:r>
    </w:p>
    <w:p w14:paraId="67EF9550">
      <w:pPr>
        <w:pStyle w:val="134"/>
        <w:spacing w:before="0" w:after="0"/>
      </w:pPr>
      <w:bookmarkStart w:id="13" w:name="__RefHeading___Toc177463187"/>
      <w:r>
        <w:t>1.5. Phương pháp tiếp cận</w:t>
      </w:r>
      <w:bookmarkEnd w:id="13"/>
    </w:p>
    <w:p w14:paraId="55882B00">
      <w:pPr>
        <w:pStyle w:val="15"/>
        <w:keepNext w:val="0"/>
        <w:keepLines w:val="0"/>
        <w:widowControl/>
        <w:suppressLineNumbers w:val="0"/>
        <w:spacing w:before="100" w:after="100"/>
        <w:ind w:right="0" w:firstLine="240"/>
      </w:pPr>
      <w:r>
        <w:t xml:space="preserve">Đề tài được thực hiện theo phương pháp </w:t>
      </w:r>
      <w:r>
        <w:rPr>
          <w:rStyle w:val="16"/>
        </w:rPr>
        <w:t>tiếp cận hướng chức năng kết hợp khảo sát và phân tích yêu cầu hệ thống</w:t>
      </w:r>
      <w:r>
        <w:t>.</w:t>
      </w:r>
    </w:p>
    <w:p w14:paraId="0B1E7B16">
      <w:pPr>
        <w:pStyle w:val="15"/>
        <w:keepNext w:val="0"/>
        <w:keepLines w:val="0"/>
        <w:widowControl/>
        <w:suppressLineNumbers w:val="0"/>
        <w:ind w:right="0" w:firstLine="240"/>
      </w:pPr>
      <w:r>
        <w:t>Trước tiên, tiến hành khảo sát mô hình hoạt động của các website chia sẻ và phát video phổ biến để xác định những chức năng cơ bản cần có. Từ kết quả khảo sát, tiến hành phân tích nhu cầu của các nhóm người dùng và xác định các yêu cầu chức năng, yêu cầu phi chức năng của hệ thống.</w:t>
      </w:r>
    </w:p>
    <w:p w14:paraId="3A7A7B33">
      <w:pPr>
        <w:pStyle w:val="15"/>
        <w:keepNext w:val="0"/>
        <w:keepLines w:val="0"/>
        <w:widowControl/>
        <w:suppressLineNumbers w:val="0"/>
        <w:ind w:right="0" w:firstLine="240"/>
      </w:pPr>
      <w:r>
        <w:t xml:space="preserve">Sau khi xác định yêu cầu, tiến hành phân tích và thiết kế hệ thống thông qua các mô hình như </w:t>
      </w:r>
      <w:r>
        <w:rPr>
          <w:rStyle w:val="16"/>
        </w:rPr>
        <w:t>Use Case, sơ đồ hoạt động, sơ đồ tuần tự, sơ đồ cơ sở dữ liệu</w:t>
      </w:r>
      <w:r>
        <w:t xml:space="preserve"> và các mô hình cần thiết khác.</w:t>
      </w:r>
    </w:p>
    <w:p w14:paraId="62E12642">
      <w:pPr>
        <w:pStyle w:val="15"/>
        <w:keepNext w:val="0"/>
        <w:keepLines w:val="0"/>
        <w:widowControl/>
        <w:suppressLineNumbers w:val="0"/>
        <w:ind w:right="0" w:firstLine="240"/>
      </w:pPr>
      <w:r>
        <w:t>Tiếp theo, hệ thống được xây dựng theo từng chức năng. Các chức năng được phát triển, kiểm thử và hoàn thiện từng bước nhằm hạn chế lỗi và đảm bảo sự liên kết giữa các thành phần của hệ thống.</w:t>
      </w:r>
    </w:p>
    <w:p w14:paraId="03D1F98B">
      <w:pPr>
        <w:pStyle w:val="15"/>
        <w:keepNext w:val="0"/>
        <w:keepLines w:val="0"/>
        <w:widowControl/>
        <w:suppressLineNumbers w:val="0"/>
        <w:ind w:right="0" w:firstLine="240"/>
      </w:pPr>
      <w:r>
        <w:t>Cuối cùng, tiến hành kiểm thử tổng thể, đánh giá kết quả đạt được, xác định những hạn chế còn tồn tại và đề xuất hướng phát triển cho hệ thống trong tương lai.</w:t>
      </w:r>
      <w:r>
        <w:br w:type="page"/>
      </w:r>
    </w:p>
    <w:p w14:paraId="61B73330">
      <w:pPr>
        <w:pStyle w:val="2"/>
        <w:keepLines w:val="0"/>
        <w:spacing w:before="0" w:after="0"/>
        <w:ind w:left="0" w:right="0" w:firstLine="0"/>
        <w:rPr>
          <w:szCs w:val="26"/>
        </w:rPr>
      </w:pPr>
      <w:bookmarkStart w:id="14" w:name="__RefHeading___Toc177463188"/>
      <w:r>
        <w:rPr>
          <w:szCs w:val="26"/>
        </w:rPr>
        <w:t>CƠ SỞ LÝ THUYẾT</w:t>
      </w:r>
      <w:bookmarkEnd w:id="14"/>
    </w:p>
    <w:p w14:paraId="4F7A33DA">
      <w:pPr>
        <w:pStyle w:val="134"/>
        <w:spacing w:before="0" w:after="0"/>
        <w:rPr>
          <w:lang w:val="en-US" w:eastAsia="en-US"/>
        </w:rPr>
      </w:pPr>
      <w:bookmarkStart w:id="15" w:name="__RefHeading___Toc177463189"/>
      <w:r>
        <w:rPr>
          <w:lang w:val="en-US"/>
        </w:rPr>
        <w:t xml:space="preserve">2.1. </w:t>
      </w:r>
      <w:r>
        <w:t>Quy trình phát triển phần mềm</w:t>
      </w:r>
      <w:bookmarkEnd w:id="15"/>
      <w:r>
        <w:rPr>
          <w:lang w:val="en-US" w:eastAsia="en-US"/>
        </w:rPr>
        <w:t xml:space="preserve"> [1]</w:t>
      </w:r>
    </w:p>
    <w:p w14:paraId="652C773E">
      <w:pPr>
        <w:pStyle w:val="15"/>
        <w:keepNext w:val="0"/>
        <w:keepLines w:val="0"/>
        <w:widowControl/>
        <w:suppressLineNumbers w:val="0"/>
        <w:spacing w:before="100" w:after="100"/>
        <w:ind w:right="0"/>
      </w:pPr>
      <w:r>
        <w:t>Quy trình phát triển hệ thống gồm các giai đoạn chính:</w:t>
      </w:r>
    </w:p>
    <w:p w14:paraId="04393897">
      <w:pPr>
        <w:pStyle w:val="15"/>
        <w:keepNext w:val="0"/>
        <w:keepLines w:val="0"/>
        <w:widowControl/>
        <w:suppressLineNumbers w:val="0"/>
      </w:pPr>
      <w:r>
        <w:rPr>
          <w:rStyle w:val="16"/>
        </w:rPr>
        <w:t>1. Khảo sát và xác định yêu cầu</w:t>
      </w:r>
    </w:p>
    <w:p w14:paraId="7CE5357F">
      <w:pPr>
        <w:pStyle w:val="15"/>
        <w:keepNext w:val="0"/>
        <w:keepLines w:val="0"/>
        <w:widowControl/>
        <w:suppressLineNumbers w:val="0"/>
        <w:ind w:right="0" w:firstLine="240"/>
      </w:pPr>
      <w:r>
        <w:t>Tiến hành tìm hiểu nhu cầu của người sử dụng và mô hình hoạt động của website chia sẻ video. Xác định các đối tượng sử dụng hệ thống như người dùng, người sáng tạo nội dung và quản trị viên. Từ đó xác định các yêu cầu chức năng và yêu cầu phi chức năng của hệ thống.</w:t>
      </w:r>
    </w:p>
    <w:p w14:paraId="358BE034">
      <w:pPr>
        <w:pStyle w:val="15"/>
        <w:keepNext w:val="0"/>
        <w:keepLines w:val="0"/>
        <w:widowControl/>
        <w:suppressLineNumbers w:val="0"/>
      </w:pPr>
      <w:r>
        <w:rPr>
          <w:rStyle w:val="16"/>
        </w:rPr>
        <w:t>2. Phân tích hệ thống</w:t>
      </w:r>
    </w:p>
    <w:p w14:paraId="0E158B90">
      <w:pPr>
        <w:pStyle w:val="15"/>
        <w:keepNext w:val="0"/>
        <w:keepLines w:val="0"/>
        <w:widowControl/>
        <w:suppressLineNumbers w:val="0"/>
        <w:ind w:right="0" w:firstLine="240"/>
      </w:pPr>
      <w:r>
        <w:rPr>
          <w:rFonts w:ascii="Times New Roman" w:hAnsi="Times New Roman"/>
          <w:sz w:val="26"/>
        </w:rPr>
        <w:t>Phân tích các yêu cầu đã thu thập để xác định các chức năng và nghiệp vụ cần triển khai. Trọng tâm là các ca sử dụng của người dùng; phân hệ quản trị chỉ được mô phỏng ở mức cơ bản. Xây dựng các biểu đồ UML như Use Case và biểu đồ lớp phù hợp với phạm vi đề tài.</w:t>
      </w:r>
    </w:p>
    <w:p w14:paraId="607F8E98">
      <w:pPr>
        <w:pStyle w:val="15"/>
        <w:keepNext w:val="0"/>
        <w:keepLines w:val="0"/>
        <w:widowControl/>
        <w:suppressLineNumbers w:val="0"/>
      </w:pPr>
      <w:r>
        <w:rPr>
          <w:rStyle w:val="16"/>
        </w:rPr>
        <w:t>3. Thiết kế hệ thống</w:t>
      </w:r>
    </w:p>
    <w:p w14:paraId="08D6E913">
      <w:pPr>
        <w:pStyle w:val="15"/>
        <w:keepNext w:val="0"/>
        <w:keepLines w:val="0"/>
        <w:widowControl/>
        <w:suppressLineNumbers w:val="0"/>
        <w:ind w:right="0" w:firstLine="240"/>
      </w:pPr>
      <w:r>
        <w:rPr>
          <w:rFonts w:ascii="Times New Roman" w:hAnsi="Times New Roman"/>
          <w:sz w:val="26"/>
        </w:rPr>
        <w:t>Thiết kế kiến trúc front-end, cấu trúc dữ liệu mẫu và giao diện người dùng. Xác định các trang chính như trang chủ, trang xem video, tìm kiếm, kênh, tải video, thư viện cá nhân và trang quản trị cơ bản.</w:t>
      </w:r>
    </w:p>
    <w:p w14:paraId="5691B059">
      <w:pPr>
        <w:pStyle w:val="15"/>
        <w:keepNext w:val="0"/>
        <w:keepLines w:val="0"/>
        <w:widowControl/>
        <w:suppressLineNumbers w:val="0"/>
      </w:pPr>
      <w:r>
        <w:rPr>
          <w:rFonts w:ascii="Times New Roman" w:hAnsi="Times New Roman"/>
          <w:sz w:val="26"/>
        </w:rPr>
        <w:t>4. Lập trình và xây dựng hệ thống</w:t>
      </w:r>
    </w:p>
    <w:p w14:paraId="116EF93D">
      <w:pPr>
        <w:pStyle w:val="15"/>
        <w:keepNext w:val="0"/>
        <w:keepLines w:val="0"/>
        <w:widowControl/>
        <w:suppressLineNumbers w:val="0"/>
        <w:ind w:right="0" w:firstLine="240"/>
      </w:pPr>
      <w:r>
        <w:rPr>
          <w:rFonts w:ascii="Times New Roman" w:hAnsi="Times New Roman"/>
          <w:sz w:val="26"/>
        </w:rPr>
        <w:t>Dựa trên thiết kế, sử dụng HTML, CSS và JavaScript để xây dựng giao diện và xử lý tương tác. Các trạng thái phù hợp như lượt thích, bình luận, đăng ký kênh, lịch sử xem và xem sau có thể được lưu bằng LocalStorage.</w:t>
      </w:r>
    </w:p>
    <w:p w14:paraId="3E5CB060">
      <w:pPr>
        <w:pStyle w:val="15"/>
        <w:keepNext w:val="0"/>
        <w:keepLines w:val="0"/>
        <w:widowControl/>
        <w:suppressLineNumbers w:val="0"/>
      </w:pPr>
      <w:r>
        <w:rPr>
          <w:rFonts w:ascii="Times New Roman" w:hAnsi="Times New Roman"/>
          <w:sz w:val="26"/>
        </w:rPr>
        <w:t>5. Kiểm thử</w:t>
      </w:r>
    </w:p>
    <w:p w14:paraId="6D6FA772">
      <w:pPr>
        <w:pStyle w:val="15"/>
        <w:keepNext w:val="0"/>
        <w:keepLines w:val="0"/>
        <w:widowControl/>
        <w:suppressLineNumbers w:val="0"/>
        <w:ind w:right="0" w:firstLine="240"/>
      </w:pPr>
      <w:r>
        <w:rPr>
          <w:rFonts w:ascii="Times New Roman" w:hAnsi="Times New Roman"/>
          <w:sz w:val="26"/>
        </w:rPr>
        <w:t>Kiểm thử hiển thị giao diện, khả năng phát video, tìm kiếm, tải video từ thiết bị và các thao tác tương tác trên trình duyệt; phát hiện và sửa các lỗi giao diện hoặc xử lý JavaScript.</w:t>
      </w:r>
    </w:p>
    <w:p w14:paraId="47CFA635">
      <w:pPr>
        <w:pStyle w:val="15"/>
        <w:keepNext w:val="0"/>
        <w:keepLines w:val="0"/>
        <w:widowControl/>
        <w:suppressLineNumbers w:val="0"/>
      </w:pPr>
      <w:r>
        <w:rPr>
          <w:rFonts w:ascii="Times New Roman" w:hAnsi="Times New Roman"/>
          <w:sz w:val="26"/>
        </w:rPr>
        <w:t>6. Triển khai và bảo trì</w:t>
      </w:r>
    </w:p>
    <w:p w14:paraId="051168A2">
      <w:pPr>
        <w:pStyle w:val="15"/>
        <w:keepNext w:val="0"/>
        <w:keepLines w:val="0"/>
        <w:widowControl/>
        <w:suppressLineNumbers w:val="0"/>
        <w:ind w:right="0" w:firstLine="240"/>
      </w:pPr>
      <w:r>
        <w:rPr>
          <w:rFonts w:ascii="Times New Roman" w:hAnsi="Times New Roman"/>
          <w:sz w:val="26"/>
        </w:rPr>
        <w:t>Sau khi kiểm thử, website được đóng gói và triển khai trong môi trường phù hợp cho website tĩnh. Hệ thống có thể tiếp tục được hoàn thiện hoặc mở rộng backend và cơ sở dữ liệu trong tương lai.</w:t>
      </w:r>
    </w:p>
    <w:p w14:paraId="5692460E">
      <w:pPr>
        <w:pStyle w:val="127"/>
      </w:pPr>
    </w:p>
    <w:p w14:paraId="5EFA363F">
      <w:pPr>
        <w:pStyle w:val="134"/>
        <w:spacing w:before="0" w:after="0"/>
        <w:rPr>
          <w:lang w:val="en-US"/>
        </w:rPr>
      </w:pPr>
      <w:bookmarkStart w:id="16" w:name="__RefHeading___Toc177463190"/>
      <w:bookmarkEnd w:id="16"/>
      <w:r>
        <w:rPr>
          <w:lang w:val="en-US"/>
        </w:rPr>
        <w:t>2.2. Thiết kế giao diện web với HTML, CSS, JS</w:t>
      </w:r>
    </w:p>
    <w:p w14:paraId="50894604">
      <w:pPr>
        <w:pStyle w:val="134"/>
        <w:ind w:firstLine="260" w:firstLineChars="100"/>
        <w:rPr>
          <w:b w:val="0"/>
          <w:bCs w:val="0"/>
        </w:rPr>
      </w:pPr>
      <w:r>
        <w:rPr>
          <w:rFonts w:ascii="Times New Roman" w:hAnsi="Times New Roman"/>
          <w:b w:val="0"/>
          <w:bCs w:val="0"/>
          <w:sz w:val="26"/>
        </w:rPr>
        <w:t>HTML được sử dụng để xây dựng cấu trúc nội dung của các trang như trang chủ, trang xem video, trang tìm kiếm, trang kênh và trang tải video. CSS đảm nhiệm bố cục, màu sắc, kiểu chữ, hiệu ứng và khả năng thích ứng với kích thước màn hình. JavaScript xử lý các tương tác như tìm kiếm, phát video, thích, bình luận, theo dõi kênh, chuyển chế độ giao diện và chọn video từ thiết bị để xem trước.</w:t>
      </w:r>
    </w:p>
    <w:p w14:paraId="674C91AB">
      <w:pPr>
        <w:pStyle w:val="134"/>
        <w:ind w:firstLine="260" w:firstLineChars="100"/>
        <w:rPr>
          <w:b w:val="0"/>
          <w:bCs w:val="0"/>
        </w:rPr>
      </w:pPr>
      <w:r>
        <w:rPr>
          <w:rFonts w:ascii="Times New Roman" w:hAnsi="Times New Roman"/>
          <w:b w:val="0"/>
          <w:bCs w:val="0"/>
          <w:sz w:val="26"/>
        </w:rPr>
        <w:t>Trong đề tài, giao diện được thiết kế theo hướng trực quan, quen thuộc với người dùng các nền tảng video nhưng không sao chép nguyên mẫu. Các thành phần được tổ chức thành khu vực điều hướng, danh sách video, trình phát video, thông tin kênh và khu vực tương tác.</w:t>
      </w:r>
    </w:p>
    <w:p w14:paraId="02D7DC6E">
      <w:pPr>
        <w:pStyle w:val="134"/>
        <w:spacing w:before="0" w:after="0"/>
        <w:rPr>
          <w:b w:val="0"/>
          <w:bCs w:val="0"/>
          <w:lang w:val="en-US"/>
        </w:rPr>
      </w:pPr>
      <w:bookmarkStart w:id="17" w:name="__RefHeading___Toc177463191"/>
      <w:bookmarkEnd w:id="17"/>
      <w:r>
        <w:rPr>
          <w:b w:val="0"/>
          <w:bCs w:val="0"/>
          <w:lang w:val="en-US"/>
        </w:rPr>
        <w:t>2.3. Lập trình phía front-end</w:t>
      </w:r>
    </w:p>
    <w:p w14:paraId="28777F80">
      <w:pPr>
        <w:pStyle w:val="134"/>
        <w:ind w:firstLine="260" w:firstLineChars="100"/>
        <w:rPr>
          <w:b w:val="0"/>
          <w:bCs w:val="0"/>
        </w:rPr>
      </w:pPr>
      <w:r>
        <w:rPr>
          <w:rFonts w:ascii="Times New Roman" w:hAnsi="Times New Roman"/>
          <w:b w:val="0"/>
          <w:bCs w:val="0"/>
          <w:sz w:val="26"/>
        </w:rPr>
        <w:t>Lập trình front-end là phần trọng tâm của đề tài. JavaScript được sử dụng để thao tác DOM, xử lý sự kiện và cập nhật nội dung mà không cần gửi yêu cầu đến máy chủ. Dữ liệu video mẫu có thể được tổ chức dưới dạng mảng đối tượng JavaScript hoặc tệp JSON cục bộ.</w:t>
      </w:r>
    </w:p>
    <w:p w14:paraId="03A305C1">
      <w:pPr>
        <w:pStyle w:val="134"/>
        <w:ind w:firstLine="260" w:firstLineChars="100"/>
        <w:rPr>
          <w:b w:val="0"/>
          <w:bCs w:val="0"/>
        </w:rPr>
      </w:pPr>
      <w:r>
        <w:rPr>
          <w:rFonts w:ascii="Times New Roman" w:hAnsi="Times New Roman"/>
          <w:b w:val="0"/>
          <w:bCs w:val="0"/>
          <w:sz w:val="26"/>
        </w:rPr>
        <w:t>LocalStorage được sử dụng cho các trạng thái phù hợp như chế độ sáng/tối, video đã thích, lịch sử xem, xem sau, theo dõi kênh hoặc thông tin đăng nhập mô phỏng. Đối với chức năng tải video, trình duyệt sử dụng tệp do người dùng chọn và tạo URL tạm thời để phát video; tệp không được lưu lên máy chủ.</w:t>
      </w:r>
    </w:p>
    <w:p w14:paraId="04438DC4">
      <w:pPr>
        <w:pStyle w:val="134"/>
        <w:ind w:firstLine="260" w:firstLineChars="100"/>
        <w:rPr>
          <w:b w:val="0"/>
          <w:bCs w:val="0"/>
        </w:rPr>
      </w:pPr>
      <w:r>
        <w:rPr>
          <w:rFonts w:ascii="Times New Roman" w:hAnsi="Times New Roman"/>
          <w:b w:val="0"/>
          <w:bCs w:val="0"/>
          <w:sz w:val="26"/>
        </w:rPr>
        <w:t>Cách tiếp cận này phù hợp với phạm vi website tĩnh có tương tác, giúp tập trung vào thiết kế giao diện và trải nghiệm người dùng, đồng thời vẫn có thể mở rộng sang backend và cơ sở dữ liệu ở giai đoạn phát triển sau.</w:t>
      </w:r>
    </w:p>
    <w:p w14:paraId="2A259636">
      <w:pPr>
        <w:pStyle w:val="134"/>
        <w:spacing w:before="0" w:after="0"/>
        <w:rPr>
          <w:lang w:val="en-US"/>
        </w:rPr>
      </w:pPr>
    </w:p>
    <w:p w14:paraId="541A9774">
      <w:pPr>
        <w:pStyle w:val="135"/>
        <w:spacing w:before="0" w:after="0"/>
        <w:ind w:left="0" w:right="0"/>
        <w:rPr>
          <w:szCs w:val="26"/>
          <w:lang w:val="en-US"/>
        </w:rPr>
      </w:pPr>
      <w:r>
        <w:br w:type="page"/>
      </w:r>
    </w:p>
    <w:p w14:paraId="00FF295E">
      <w:pPr>
        <w:pStyle w:val="2"/>
        <w:keepLines w:val="0"/>
        <w:spacing w:before="0" w:after="0"/>
        <w:ind w:left="0" w:right="0" w:firstLine="0"/>
        <w:rPr>
          <w:szCs w:val="26"/>
        </w:rPr>
      </w:pPr>
      <w:bookmarkStart w:id="18" w:name="__RefHeading___Toc177463192"/>
      <w:bookmarkEnd w:id="18"/>
      <w:r>
        <w:rPr>
          <w:szCs w:val="26"/>
        </w:rPr>
        <w:t>PHÂN TÍCH VÀ THIẾT KẾ HỆ THỐNG</w:t>
      </w:r>
    </w:p>
    <w:p w14:paraId="3DCD60A4">
      <w:pPr>
        <w:pStyle w:val="134"/>
        <w:numPr>
          <w:ilvl w:val="1"/>
          <w:numId w:val="1"/>
        </w:numPr>
        <w:spacing w:before="0" w:after="0"/>
        <w:ind w:left="-142" w:right="0" w:firstLine="0"/>
      </w:pPr>
      <w:bookmarkStart w:id="19" w:name="__RefHeading___Toc177463193"/>
      <w:bookmarkEnd w:id="19"/>
      <w:r>
        <w:rPr>
          <w:lang w:val="en-US"/>
        </w:rPr>
        <w:t>Phát biểu bài toán</w:t>
      </w:r>
    </w:p>
    <w:p w14:paraId="022501B8">
      <w:pPr>
        <w:pStyle w:val="15"/>
        <w:keepNext w:val="0"/>
        <w:keepLines w:val="0"/>
        <w:widowControl/>
        <w:suppressLineNumbers w:val="0"/>
        <w:ind w:right="0" w:firstLine="240"/>
      </w:pPr>
      <w:r>
        <w:rPr>
          <w:rFonts w:ascii="Times New Roman" w:hAnsi="Times New Roman"/>
          <w:sz w:val="26"/>
        </w:rPr>
        <w:t>Hiện nay, video là một hình thức nội dung phổ biến trên Internet. Người dùng có nhu cầu tìm kiếm, xem và tương tác với video thông qua giao diện trực quan. Trong phạm vi đồ án, bài toán đặt ra là xây dựng một website mô phỏng nền tảng chia sẻ và phát video, tập trung vào trải nghiệm và các thao tác của người dùng trên trình duyệt.</w:t>
      </w:r>
    </w:p>
    <w:p w14:paraId="5766D147">
      <w:pPr>
        <w:pStyle w:val="15"/>
        <w:keepNext w:val="0"/>
        <w:keepLines w:val="0"/>
        <w:widowControl/>
        <w:suppressLineNumbers w:val="0"/>
        <w:ind w:right="0" w:firstLine="240"/>
      </w:pPr>
      <w:r>
        <w:rPr>
          <w:rFonts w:ascii="Times New Roman" w:hAnsi="Times New Roman"/>
          <w:sz w:val="26"/>
        </w:rPr>
        <w:t>Đề tài “Xây dựng website chia sẻ và phát video” được triển khai theo hướng front-end. Người dùng có thể xem danh sách video mẫu, tìm kiếm, phát video, thích, bình luận, theo dõi kênh, lưu video xem sau và xem lịch sử. Website đồng thời cho phép người dùng chọn tệp video từ thiết bị để xem trước và mô phỏng thao tác đăng tải.</w:t>
      </w:r>
    </w:p>
    <w:p w14:paraId="4ECBAB76">
      <w:pPr>
        <w:pStyle w:val="15"/>
        <w:keepNext w:val="0"/>
        <w:keepLines w:val="0"/>
        <w:widowControl/>
        <w:suppressLineNumbers w:val="0"/>
        <w:ind w:right="0" w:firstLine="240"/>
      </w:pPr>
      <w:r>
        <w:rPr>
          <w:rFonts w:ascii="Times New Roman" w:hAnsi="Times New Roman"/>
          <w:sz w:val="26"/>
        </w:rPr>
        <w:t>Bên cạnh phân hệ người dùng là trọng tâm, website có phân hệ quản trị ở mức cơ bản để mô phỏng việc xem thống kê, danh sách người dùng, video và bình luận. Các thao tác quản trị chủ yếu phục vụ minh họa giao diện và quy trình quản lý nội dung.</w:t>
      </w:r>
    </w:p>
    <w:p w14:paraId="1E94D0F5">
      <w:pPr>
        <w:pStyle w:val="15"/>
        <w:keepNext w:val="0"/>
        <w:keepLines w:val="0"/>
        <w:widowControl/>
        <w:suppressLineNumbers w:val="0"/>
        <w:ind w:right="0" w:firstLine="240"/>
      </w:pPr>
      <w:r>
        <w:rPr>
          <w:rFonts w:ascii="Times New Roman" w:hAnsi="Times New Roman"/>
          <w:sz w:val="26"/>
        </w:rPr>
        <w:t>Website được xây dựng bằng HTML, CSS và JavaScript, không sử dụng backend và cơ sở dữ liệu máy chủ. Dữ liệu video ban đầu được chuẩn bị dưới dạng dữ liệu mẫu; một số trạng thái tương tác có thể được lưu bằng LocalStorage. Video do người dùng chọn từ thiết bị chỉ được tạo đường dẫn tạm thời trên trình duyệt để xem trước, không được tải lên máy chủ.</w:t>
      </w:r>
    </w:p>
    <w:p w14:paraId="19EE3EFE">
      <w:pPr>
        <w:pStyle w:val="127"/>
      </w:pPr>
    </w:p>
    <w:p w14:paraId="1F6029D4">
      <w:pPr>
        <w:pStyle w:val="134"/>
        <w:numPr>
          <w:ilvl w:val="1"/>
          <w:numId w:val="1"/>
        </w:numPr>
        <w:spacing w:before="0" w:after="0"/>
        <w:ind w:left="-142" w:right="0" w:firstLine="0"/>
      </w:pPr>
      <w:bookmarkStart w:id="20" w:name="__RefHeading___Toc177463194"/>
      <w:bookmarkEnd w:id="20"/>
      <w:r>
        <w:t>Đặc tả yêu cầu phần mềm</w:t>
      </w:r>
    </w:p>
    <w:p w14:paraId="0B89C04C">
      <w:pPr>
        <w:pStyle w:val="136"/>
        <w:numPr>
          <w:ilvl w:val="2"/>
          <w:numId w:val="1"/>
        </w:numPr>
        <w:spacing w:before="0" w:after="0"/>
        <w:ind w:left="-142" w:right="0" w:firstLine="0"/>
        <w:rPr>
          <w:szCs w:val="26"/>
        </w:rPr>
      </w:pPr>
      <w:bookmarkStart w:id="21" w:name="__RefHeading___Toc177463195"/>
      <w:bookmarkEnd w:id="21"/>
      <w:r>
        <w:rPr>
          <w:szCs w:val="26"/>
        </w:rPr>
        <w:t>Các yêu cầu chức năng</w:t>
      </w:r>
    </w:p>
    <w:p w14:paraId="71C438AB">
      <w:pPr>
        <w:pStyle w:val="128"/>
        <w:numPr>
          <w:ilvl w:val="3"/>
          <w:numId w:val="1"/>
        </w:numPr>
        <w:spacing w:before="0" w:after="0"/>
        <w:ind w:left="992" w:right="0" w:hanging="850"/>
        <w:rPr>
          <w:szCs w:val="26"/>
        </w:rPr>
      </w:pPr>
      <w:r>
        <w:rPr>
          <w:szCs w:val="26"/>
        </w:rPr>
        <w:t xml:space="preserve">Chức năng của phân hệ quản trị nội dung </w:t>
      </w:r>
    </w:p>
    <w:p w14:paraId="5FB5415F">
      <w:pPr>
        <w:pStyle w:val="15"/>
        <w:keepNext w:val="0"/>
        <w:keepLines w:val="0"/>
        <w:widowControl/>
        <w:suppressLineNumbers w:val="0"/>
        <w:spacing w:before="100" w:after="100"/>
        <w:ind w:right="0"/>
      </w:pPr>
      <w:r>
        <w:rPr>
          <w:rFonts w:ascii="Times New Roman" w:hAnsi="Times New Roman"/>
          <w:sz w:val="26"/>
        </w:rPr>
        <w:t>Phân hệ quản trị được xây dựng ở mức cơ bản nhằm mô phỏng nghiệp vụ quản lý nội dung. Trọng tâm chính của đề tài vẫn là phân hệ người dùng.</w:t>
      </w:r>
    </w:p>
    <w:p w14:paraId="2A02E5C4">
      <w:pPr>
        <w:pStyle w:val="4"/>
        <w:keepNext w:val="0"/>
        <w:keepLines w:val="0"/>
        <w:widowControl/>
        <w:suppressLineNumbers w:val="0"/>
      </w:pPr>
      <w:r>
        <w:t>Các chức năng chính</w:t>
      </w:r>
    </w:p>
    <w:p w14:paraId="141264D0">
      <w:pPr>
        <w:pStyle w:val="15"/>
        <w:keepNext w:val="0"/>
        <w:keepLines w:val="0"/>
        <w:widowControl/>
        <w:suppressLineNumbers w:val="0"/>
      </w:pPr>
      <w:r>
        <w:rPr>
          <w:rStyle w:val="16"/>
        </w:rPr>
        <w:t>1. Đăng nhập quản trị</w:t>
      </w:r>
    </w:p>
    <w:p w14:paraId="47DF4C05">
      <w:pPr>
        <w:keepNext w:val="0"/>
        <w:keepLines w:val="0"/>
        <w:widowControl/>
        <w:numPr>
          <w:ilvl w:val="0"/>
          <w:numId w:val="16"/>
        </w:numPr>
        <w:suppressLineNumbers w:val="0"/>
        <w:tabs>
          <w:tab w:val="left" w:pos="720"/>
        </w:tabs>
        <w:spacing w:before="0" w:after="0"/>
        <w:ind w:left="720" w:right="0" w:hanging="360"/>
      </w:pPr>
      <w:r>
        <w:t xml:space="preserve">Quản trị viên nhập tài khoản và mật khẩu. </w:t>
      </w:r>
    </w:p>
    <w:p w14:paraId="008283DD">
      <w:pPr>
        <w:keepNext w:val="0"/>
        <w:keepLines w:val="0"/>
        <w:widowControl/>
        <w:numPr>
          <w:ilvl w:val="0"/>
          <w:numId w:val="16"/>
        </w:numPr>
        <w:suppressLineNumbers w:val="0"/>
        <w:tabs>
          <w:tab w:val="left" w:pos="720"/>
        </w:tabs>
        <w:spacing w:before="0" w:after="0"/>
        <w:ind w:left="720" w:right="0" w:hanging="360"/>
      </w:pPr>
      <w:r>
        <w:rPr>
          <w:rFonts w:ascii="Times New Roman" w:hAnsi="Times New Roman"/>
          <w:sz w:val="26"/>
        </w:rPr>
        <w:t>JavaScript kiểm tra thông tin quản trị mô phỏng đã được cấu hình ở phía trình duyệt.</w:t>
      </w:r>
    </w:p>
    <w:p w14:paraId="295DA4F8">
      <w:pPr>
        <w:keepNext w:val="0"/>
        <w:keepLines w:val="0"/>
        <w:widowControl/>
        <w:numPr>
          <w:ilvl w:val="0"/>
          <w:numId w:val="16"/>
        </w:numPr>
        <w:suppressLineNumbers w:val="0"/>
        <w:tabs>
          <w:tab w:val="left" w:pos="720"/>
        </w:tabs>
        <w:spacing w:before="0" w:after="0"/>
        <w:ind w:left="720" w:right="0" w:hanging="360"/>
      </w:pPr>
      <w:r>
        <w:t xml:space="preserve">Nếu thông tin chính xác, hệ thống cho phép truy cập trang quản trị. </w:t>
      </w:r>
    </w:p>
    <w:p w14:paraId="4EF4E309">
      <w:pPr>
        <w:keepNext w:val="0"/>
        <w:keepLines w:val="0"/>
        <w:widowControl/>
        <w:numPr>
          <w:ilvl w:val="0"/>
          <w:numId w:val="16"/>
        </w:numPr>
        <w:suppressLineNumbers w:val="0"/>
        <w:tabs>
          <w:tab w:val="left" w:pos="720"/>
        </w:tabs>
        <w:spacing w:before="0" w:after="280"/>
        <w:ind w:left="720" w:right="0" w:hanging="360"/>
      </w:pPr>
      <w:r>
        <w:t xml:space="preserve">Nếu thông tin không chính xác, hệ thống thông báo lỗi. </w:t>
      </w:r>
    </w:p>
    <w:p w14:paraId="370DBB2D">
      <w:pPr>
        <w:pStyle w:val="15"/>
        <w:keepNext w:val="0"/>
        <w:keepLines w:val="0"/>
        <w:widowControl/>
        <w:suppressLineNumbers w:val="0"/>
      </w:pPr>
      <w:r>
        <w:rPr>
          <w:rFonts w:ascii="Times New Roman" w:hAnsi="Times New Roman"/>
          <w:sz w:val="26"/>
        </w:rPr>
        <w:t>2. Xem danh sách người dùng</w:t>
      </w:r>
    </w:p>
    <w:p w14:paraId="09E7C203">
      <w:pPr>
        <w:pStyle w:val="15"/>
        <w:keepNext w:val="0"/>
        <w:keepLines w:val="0"/>
        <w:widowControl/>
        <w:suppressLineNumbers w:val="0"/>
      </w:pPr>
      <w:r>
        <w:rPr>
          <w:rFonts w:ascii="Times New Roman" w:hAnsi="Times New Roman"/>
          <w:sz w:val="26"/>
        </w:rPr>
        <w:t>Quản trị viên có thể xem danh sách và thông tin cơ bản của các tài khoản mẫu.</w:t>
      </w:r>
    </w:p>
    <w:p w14:paraId="6541421D">
      <w:pPr>
        <w:keepNext w:val="0"/>
        <w:keepLines w:val="0"/>
        <w:widowControl/>
        <w:numPr>
          <w:ilvl w:val="0"/>
          <w:numId w:val="17"/>
        </w:numPr>
        <w:suppressLineNumbers w:val="0"/>
        <w:tabs>
          <w:tab w:val="left" w:pos="720"/>
        </w:tabs>
        <w:spacing w:before="0" w:after="0"/>
        <w:ind w:left="720" w:right="0" w:hanging="360"/>
      </w:pPr>
      <w:r>
        <w:rPr>
          <w:rFonts w:ascii="Times New Roman" w:hAnsi="Times New Roman"/>
          <w:sz w:val="26"/>
        </w:rPr>
        <w:t>Xem danh sách người dùng mẫu.</w:t>
      </w:r>
    </w:p>
    <w:p w14:paraId="659FFC14">
      <w:pPr>
        <w:keepNext w:val="0"/>
        <w:keepLines w:val="0"/>
        <w:widowControl/>
        <w:numPr>
          <w:ilvl w:val="0"/>
          <w:numId w:val="17"/>
        </w:numPr>
        <w:suppressLineNumbers w:val="0"/>
        <w:tabs>
          <w:tab w:val="left" w:pos="720"/>
        </w:tabs>
        <w:spacing w:before="0" w:after="0"/>
        <w:ind w:left="720" w:right="0" w:hanging="360"/>
      </w:pPr>
      <w:r>
        <w:rPr>
          <w:rFonts w:ascii="Times New Roman" w:hAnsi="Times New Roman"/>
          <w:sz w:val="26"/>
        </w:rPr>
        <w:t>Tìm kiếm/lọc người dùng trên giao diện.</w:t>
      </w:r>
    </w:p>
    <w:p w14:paraId="2A390B84">
      <w:pPr>
        <w:keepNext w:val="0"/>
        <w:keepLines w:val="0"/>
        <w:widowControl/>
        <w:numPr>
          <w:ilvl w:val="0"/>
          <w:numId w:val="17"/>
        </w:numPr>
        <w:suppressLineNumbers w:val="0"/>
        <w:tabs>
          <w:tab w:val="left" w:pos="720"/>
        </w:tabs>
        <w:spacing w:before="0" w:after="0"/>
        <w:ind w:left="720" w:right="0" w:hanging="360"/>
      </w:pPr>
      <w:r>
        <w:rPr>
          <w:rFonts w:ascii="Times New Roman" w:hAnsi="Times New Roman"/>
          <w:sz w:val="26"/>
        </w:rPr>
        <w:t>Xem thông tin cơ bản của người dùng.</w:t>
      </w:r>
    </w:p>
    <w:p w14:paraId="65C0E7BA">
      <w:pPr>
        <w:keepNext w:val="0"/>
        <w:keepLines w:val="0"/>
        <w:widowControl/>
        <w:numPr>
          <w:ilvl w:val="0"/>
          <w:numId w:val="17"/>
        </w:numPr>
        <w:suppressLineNumbers w:val="0"/>
        <w:tabs>
          <w:tab w:val="left" w:pos="720"/>
        </w:tabs>
        <w:spacing w:before="0" w:after="0"/>
        <w:ind w:left="720" w:right="0" w:hanging="360"/>
      </w:pPr>
      <w:r>
        <w:rPr>
          <w:rFonts w:ascii="Times New Roman" w:hAnsi="Times New Roman"/>
          <w:sz w:val="26"/>
        </w:rPr>
        <w:t>Thay đổi trạng thái hiển thị của tài khoản ở mức mô phỏng.</w:t>
      </w:r>
    </w:p>
    <w:p w14:paraId="426FA647">
      <w:pPr>
        <w:keepNext w:val="0"/>
        <w:keepLines w:val="0"/>
        <w:widowControl/>
        <w:numPr>
          <w:ilvl w:val="0"/>
          <w:numId w:val="17"/>
        </w:numPr>
        <w:suppressLineNumbers w:val="0"/>
        <w:tabs>
          <w:tab w:val="left" w:pos="720"/>
        </w:tabs>
        <w:spacing w:before="0" w:after="280"/>
        <w:ind w:left="720" w:right="0" w:hanging="360"/>
      </w:pPr>
      <w:r>
        <w:rPr>
          <w:rFonts w:ascii="Times New Roman" w:hAnsi="Times New Roman"/>
          <w:sz w:val="26"/>
        </w:rPr>
        <w:t>Các thay đổi chỉ phục vụ mô phỏng, không tác động đến cơ sở dữ liệu máy chủ.</w:t>
      </w:r>
    </w:p>
    <w:p w14:paraId="38F9942A">
      <w:pPr>
        <w:pStyle w:val="15"/>
        <w:keepNext w:val="0"/>
        <w:keepLines w:val="0"/>
        <w:widowControl/>
        <w:suppressLineNumbers w:val="0"/>
      </w:pPr>
      <w:r>
        <w:rPr>
          <w:rFonts w:ascii="Times New Roman" w:hAnsi="Times New Roman"/>
          <w:sz w:val="26"/>
        </w:rPr>
        <w:t>3. Quản lý video cơ bản</w:t>
      </w:r>
    </w:p>
    <w:p w14:paraId="35CB4D23">
      <w:pPr>
        <w:pStyle w:val="15"/>
        <w:keepNext w:val="0"/>
        <w:keepLines w:val="0"/>
        <w:widowControl/>
        <w:suppressLineNumbers w:val="0"/>
      </w:pPr>
      <w:r>
        <w:rPr>
          <w:rFonts w:ascii="Times New Roman" w:hAnsi="Times New Roman"/>
          <w:sz w:val="26"/>
        </w:rPr>
        <w:t>Quản trị viên có thể xem, tìm kiếm và ẩn/xóa video khỏi danh sách dữ liệu mô phỏng.</w:t>
      </w:r>
    </w:p>
    <w:p w14:paraId="20988F79">
      <w:pPr>
        <w:keepNext w:val="0"/>
        <w:keepLines w:val="0"/>
        <w:widowControl/>
        <w:numPr>
          <w:ilvl w:val="0"/>
          <w:numId w:val="18"/>
        </w:numPr>
        <w:suppressLineNumbers w:val="0"/>
        <w:tabs>
          <w:tab w:val="left" w:pos="720"/>
        </w:tabs>
        <w:spacing w:before="0" w:after="0"/>
        <w:ind w:left="720" w:right="0" w:hanging="360"/>
      </w:pPr>
      <w:r>
        <w:t xml:space="preserve">Xem danh sách video. </w:t>
      </w:r>
    </w:p>
    <w:p w14:paraId="18807A2C">
      <w:pPr>
        <w:keepNext w:val="0"/>
        <w:keepLines w:val="0"/>
        <w:widowControl/>
        <w:numPr>
          <w:ilvl w:val="0"/>
          <w:numId w:val="18"/>
        </w:numPr>
        <w:suppressLineNumbers w:val="0"/>
        <w:tabs>
          <w:tab w:val="left" w:pos="720"/>
        </w:tabs>
        <w:spacing w:before="0" w:after="0"/>
        <w:ind w:left="720" w:right="0" w:hanging="360"/>
      </w:pPr>
      <w:r>
        <w:t xml:space="preserve">Tìm kiếm video. </w:t>
      </w:r>
    </w:p>
    <w:p w14:paraId="643DF205">
      <w:pPr>
        <w:keepNext w:val="0"/>
        <w:keepLines w:val="0"/>
        <w:widowControl/>
        <w:numPr>
          <w:ilvl w:val="0"/>
          <w:numId w:val="18"/>
        </w:numPr>
        <w:suppressLineNumbers w:val="0"/>
        <w:tabs>
          <w:tab w:val="left" w:pos="720"/>
        </w:tabs>
        <w:spacing w:before="0" w:after="0"/>
        <w:ind w:left="720" w:right="0" w:hanging="360"/>
      </w:pPr>
      <w:r>
        <w:t xml:space="preserve">Xem thông tin video. </w:t>
      </w:r>
    </w:p>
    <w:p w14:paraId="0B8F86F7">
      <w:pPr>
        <w:keepNext w:val="0"/>
        <w:keepLines w:val="0"/>
        <w:widowControl/>
        <w:numPr>
          <w:ilvl w:val="0"/>
          <w:numId w:val="18"/>
        </w:numPr>
        <w:suppressLineNumbers w:val="0"/>
        <w:tabs>
          <w:tab w:val="left" w:pos="720"/>
        </w:tabs>
        <w:spacing w:before="0" w:after="0"/>
        <w:ind w:left="720" w:right="0" w:hanging="360"/>
      </w:pPr>
      <w:r>
        <w:t xml:space="preserve">Ẩn hoặc xóa video. </w:t>
      </w:r>
    </w:p>
    <w:p w14:paraId="1D30D157">
      <w:pPr>
        <w:keepNext w:val="0"/>
        <w:keepLines w:val="0"/>
        <w:widowControl/>
        <w:numPr>
          <w:ilvl w:val="0"/>
          <w:numId w:val="18"/>
        </w:numPr>
        <w:suppressLineNumbers w:val="0"/>
        <w:tabs>
          <w:tab w:val="left" w:pos="720"/>
        </w:tabs>
        <w:spacing w:before="0" w:after="280"/>
        <w:ind w:left="720" w:right="0" w:hanging="360"/>
      </w:pPr>
      <w:r>
        <w:rPr>
          <w:rFonts w:ascii="Times New Roman" w:hAnsi="Times New Roman"/>
          <w:sz w:val="26"/>
        </w:rPr>
        <w:t>Các thao tác quản lý video được thực hiện trên dữ liệu mẫu hoặc trạng thái lưu cục bộ.</w:t>
      </w:r>
    </w:p>
    <w:p w14:paraId="4E0ECFAB">
      <w:pPr>
        <w:pStyle w:val="15"/>
        <w:keepNext w:val="0"/>
        <w:keepLines w:val="0"/>
        <w:widowControl/>
        <w:suppressLineNumbers w:val="0"/>
      </w:pPr>
      <w:r>
        <w:rPr>
          <w:rFonts w:ascii="Times New Roman" w:hAnsi="Times New Roman"/>
          <w:sz w:val="26"/>
        </w:rPr>
        <w:t>4. Quản lý bình luận cơ bản</w:t>
      </w:r>
    </w:p>
    <w:p w14:paraId="6166369B">
      <w:pPr>
        <w:pStyle w:val="15"/>
        <w:keepNext w:val="0"/>
        <w:keepLines w:val="0"/>
        <w:widowControl/>
        <w:suppressLineNumbers w:val="0"/>
      </w:pPr>
      <w:r>
        <w:rPr>
          <w:rFonts w:ascii="Times New Roman" w:hAnsi="Times New Roman"/>
          <w:sz w:val="26"/>
        </w:rPr>
        <w:t>Quản trị viên có thể xem và xóa bình luận trong dữ liệu mô phỏng.</w:t>
      </w:r>
    </w:p>
    <w:p w14:paraId="6AE50C3F">
      <w:pPr>
        <w:keepNext w:val="0"/>
        <w:keepLines w:val="0"/>
        <w:widowControl/>
        <w:numPr>
          <w:ilvl w:val="0"/>
          <w:numId w:val="19"/>
        </w:numPr>
        <w:suppressLineNumbers w:val="0"/>
        <w:tabs>
          <w:tab w:val="left" w:pos="720"/>
        </w:tabs>
        <w:spacing w:before="0" w:after="0"/>
        <w:ind w:left="720" w:right="0" w:hanging="360"/>
      </w:pPr>
      <w:r>
        <w:t xml:space="preserve">Xem danh sách bình luận. </w:t>
      </w:r>
    </w:p>
    <w:p w14:paraId="285DBA48">
      <w:pPr>
        <w:keepNext w:val="0"/>
        <w:keepLines w:val="0"/>
        <w:widowControl/>
        <w:numPr>
          <w:ilvl w:val="0"/>
          <w:numId w:val="19"/>
        </w:numPr>
        <w:suppressLineNumbers w:val="0"/>
        <w:tabs>
          <w:tab w:val="left" w:pos="720"/>
        </w:tabs>
        <w:spacing w:before="0" w:after="0"/>
        <w:ind w:left="720" w:right="0" w:hanging="360"/>
      </w:pPr>
      <w:r>
        <w:t xml:space="preserve">Tìm kiếm bình luận. </w:t>
      </w:r>
    </w:p>
    <w:p w14:paraId="0199DF7C">
      <w:pPr>
        <w:keepNext w:val="0"/>
        <w:keepLines w:val="0"/>
        <w:widowControl/>
        <w:numPr>
          <w:ilvl w:val="0"/>
          <w:numId w:val="19"/>
        </w:numPr>
        <w:suppressLineNumbers w:val="0"/>
        <w:tabs>
          <w:tab w:val="left" w:pos="720"/>
        </w:tabs>
        <w:spacing w:before="0" w:after="0"/>
        <w:ind w:left="720" w:right="0" w:hanging="360"/>
      </w:pPr>
      <w:r>
        <w:t xml:space="preserve">Xem nội dung bình luận. </w:t>
      </w:r>
    </w:p>
    <w:p w14:paraId="797023C8">
      <w:pPr>
        <w:keepNext w:val="0"/>
        <w:keepLines w:val="0"/>
        <w:widowControl/>
        <w:numPr>
          <w:ilvl w:val="0"/>
          <w:numId w:val="19"/>
        </w:numPr>
        <w:suppressLineNumbers w:val="0"/>
        <w:tabs>
          <w:tab w:val="left" w:pos="720"/>
        </w:tabs>
        <w:spacing w:before="0" w:after="280"/>
        <w:ind w:left="720" w:right="0" w:hanging="360"/>
      </w:pPr>
      <w:r>
        <w:t xml:space="preserve">Xóa các bình luận không phù hợp. </w:t>
      </w:r>
    </w:p>
    <w:p w14:paraId="3CBA5F26">
      <w:pPr>
        <w:pStyle w:val="15"/>
        <w:keepNext w:val="0"/>
        <w:keepLines w:val="0"/>
        <w:widowControl/>
        <w:suppressLineNumbers w:val="0"/>
      </w:pPr>
      <w:r>
        <w:rPr>
          <w:rFonts w:ascii="Times New Roman" w:hAnsi="Times New Roman"/>
          <w:sz w:val="26"/>
        </w:rPr>
        <w:t>5. Thống kê tổng quan</w:t>
      </w:r>
    </w:p>
    <w:p w14:paraId="11D8CB30">
      <w:pPr>
        <w:pStyle w:val="15"/>
        <w:keepNext w:val="0"/>
        <w:keepLines w:val="0"/>
        <w:widowControl/>
        <w:suppressLineNumbers w:val="0"/>
      </w:pPr>
      <w:r>
        <w:rPr>
          <w:rFonts w:ascii="Times New Roman" w:hAnsi="Times New Roman"/>
          <w:sz w:val="26"/>
        </w:rPr>
        <w:t>Trang quản trị hiển thị các số liệu tổng quan được tính từ dữ liệu mẫu:</w:t>
      </w:r>
    </w:p>
    <w:p w14:paraId="793E3310">
      <w:pPr>
        <w:keepNext w:val="0"/>
        <w:keepLines w:val="0"/>
        <w:widowControl/>
        <w:numPr>
          <w:ilvl w:val="0"/>
          <w:numId w:val="20"/>
        </w:numPr>
        <w:suppressLineNumbers w:val="0"/>
        <w:tabs>
          <w:tab w:val="left" w:pos="720"/>
        </w:tabs>
        <w:spacing w:before="0" w:after="0"/>
        <w:ind w:left="720" w:right="0" w:hanging="360"/>
      </w:pPr>
      <w:r>
        <w:rPr>
          <w:rFonts w:ascii="Times New Roman" w:hAnsi="Times New Roman"/>
          <w:sz w:val="26"/>
        </w:rPr>
        <w:t>Số lượng người dùng.</w:t>
      </w:r>
    </w:p>
    <w:p w14:paraId="3BE6BE46">
      <w:pPr>
        <w:keepNext w:val="0"/>
        <w:keepLines w:val="0"/>
        <w:widowControl/>
        <w:numPr>
          <w:ilvl w:val="0"/>
          <w:numId w:val="20"/>
        </w:numPr>
        <w:suppressLineNumbers w:val="0"/>
        <w:tabs>
          <w:tab w:val="left" w:pos="720"/>
        </w:tabs>
        <w:spacing w:before="0" w:after="0"/>
        <w:ind w:left="720" w:right="0" w:hanging="360"/>
      </w:pPr>
      <w:r>
        <w:rPr>
          <w:rFonts w:ascii="Times New Roman" w:hAnsi="Times New Roman"/>
          <w:sz w:val="26"/>
        </w:rPr>
        <w:t>Số lượng video.</w:t>
      </w:r>
    </w:p>
    <w:p w14:paraId="7455F88C">
      <w:pPr>
        <w:keepNext w:val="0"/>
        <w:keepLines w:val="0"/>
        <w:widowControl/>
        <w:numPr>
          <w:ilvl w:val="0"/>
          <w:numId w:val="20"/>
        </w:numPr>
        <w:suppressLineNumbers w:val="0"/>
        <w:tabs>
          <w:tab w:val="left" w:pos="720"/>
        </w:tabs>
        <w:spacing w:before="0" w:after="0"/>
        <w:ind w:left="720" w:right="0" w:hanging="360"/>
      </w:pPr>
      <w:r>
        <w:rPr>
          <w:rFonts w:ascii="Times New Roman" w:hAnsi="Times New Roman"/>
          <w:sz w:val="26"/>
        </w:rPr>
        <w:t>Số lượng bình luận.</w:t>
      </w:r>
    </w:p>
    <w:p w14:paraId="2D615137">
      <w:pPr>
        <w:keepNext w:val="0"/>
        <w:keepLines w:val="0"/>
        <w:widowControl/>
        <w:numPr>
          <w:ilvl w:val="0"/>
          <w:numId w:val="20"/>
        </w:numPr>
        <w:suppressLineNumbers w:val="0"/>
        <w:tabs>
          <w:tab w:val="left" w:pos="720"/>
        </w:tabs>
        <w:spacing w:before="0" w:after="280"/>
        <w:ind w:left="720" w:right="0" w:hanging="360"/>
      </w:pPr>
      <w:r>
        <w:rPr>
          <w:rFonts w:ascii="Times New Roman" w:hAnsi="Times New Roman"/>
          <w:sz w:val="26"/>
        </w:rPr>
        <w:t>Số lượt thích/lượt xem mô phỏng.</w:t>
      </w:r>
    </w:p>
    <w:p w14:paraId="5894B171">
      <w:pPr>
        <w:pStyle w:val="128"/>
        <w:numPr>
          <w:ilvl w:val="3"/>
          <w:numId w:val="1"/>
        </w:numPr>
        <w:spacing w:before="0" w:after="0"/>
        <w:ind w:left="992" w:right="0" w:hanging="850"/>
        <w:rPr>
          <w:szCs w:val="26"/>
        </w:rPr>
      </w:pPr>
      <w:r>
        <w:rPr>
          <w:rFonts w:ascii="Times New Roman" w:hAnsi="Times New Roman"/>
          <w:sz w:val="26"/>
        </w:rPr>
        <w:t>b) Chức năng của phân hệ người dùng</w:t>
      </w:r>
    </w:p>
    <w:p w14:paraId="735318A8">
      <w:pPr>
        <w:pStyle w:val="15"/>
        <w:keepNext w:val="0"/>
        <w:keepLines w:val="0"/>
        <w:widowControl/>
        <w:suppressLineNumbers w:val="0"/>
        <w:spacing w:before="100" w:after="100"/>
        <w:ind w:right="0"/>
      </w:pPr>
      <w:r>
        <w:rPr>
          <w:rFonts w:ascii="Times New Roman" w:hAnsi="Times New Roman"/>
          <w:sz w:val="26"/>
        </w:rPr>
        <w:t>Phân hệ người dùng là trọng tâm của website. Người dùng có thể xem và tìm kiếm video mà không cần đăng nhập; các chức năng đăng nhập, tương tác và tải video được mô phỏng bằng JavaScript và dữ liệu lưu trên trình duyệt.</w:t>
      </w:r>
    </w:p>
    <w:p w14:paraId="40CFE044">
      <w:pPr>
        <w:pStyle w:val="4"/>
        <w:keepNext w:val="0"/>
        <w:keepLines w:val="0"/>
        <w:widowControl/>
        <w:suppressLineNumbers w:val="0"/>
      </w:pPr>
      <w:r>
        <w:t>Các chức năng chính</w:t>
      </w:r>
    </w:p>
    <w:p w14:paraId="02D78E32">
      <w:pPr>
        <w:pStyle w:val="15"/>
        <w:keepNext w:val="0"/>
        <w:keepLines w:val="0"/>
        <w:widowControl/>
        <w:suppressLineNumbers w:val="0"/>
      </w:pPr>
      <w:r>
        <w:rPr>
          <w:rStyle w:val="16"/>
        </w:rPr>
        <w:t>1. Đăng ký tài khoản</w:t>
      </w:r>
    </w:p>
    <w:p w14:paraId="3E4191F0">
      <w:pPr>
        <w:pStyle w:val="15"/>
        <w:keepNext w:val="0"/>
        <w:keepLines w:val="0"/>
        <w:widowControl/>
        <w:suppressLineNumbers w:val="0"/>
      </w:pPr>
      <w:r>
        <w:rPr>
          <w:rFonts w:ascii="Times New Roman" w:hAnsi="Times New Roman"/>
          <w:sz w:val="26"/>
        </w:rPr>
        <w:t>Người dùng nhập thông tin đăng ký. Hệ thống kiểm tra dữ liệu đầu vào và lưu thông tin mô phỏng trên trình duyệt để phục vụ quá trình trải nghiệm.</w:t>
      </w:r>
    </w:p>
    <w:p w14:paraId="4A4C4938">
      <w:pPr>
        <w:pStyle w:val="15"/>
        <w:keepNext w:val="0"/>
        <w:keepLines w:val="0"/>
        <w:widowControl/>
        <w:suppressLineNumbers w:val="0"/>
      </w:pPr>
      <w:r>
        <w:rPr>
          <w:rStyle w:val="16"/>
        </w:rPr>
        <w:t>2. Đăng nhập</w:t>
      </w:r>
    </w:p>
    <w:p w14:paraId="0EDFD4F4">
      <w:pPr>
        <w:pStyle w:val="15"/>
        <w:keepNext w:val="0"/>
        <w:keepLines w:val="0"/>
        <w:widowControl/>
        <w:suppressLineNumbers w:val="0"/>
      </w:pPr>
      <w:r>
        <w:rPr>
          <w:rFonts w:ascii="Times New Roman" w:hAnsi="Times New Roman"/>
          <w:sz w:val="26"/>
        </w:rPr>
        <w:t>Người dùng nhập tên đăng nhập/email và mật khẩu. JavaScript kiểm tra thông tin đã lưu hoặc dữ liệu mẫu và chuyển giao diện sang trạng thái đã đăng nhập.</w:t>
      </w:r>
    </w:p>
    <w:p w14:paraId="225C9EC0">
      <w:pPr>
        <w:pStyle w:val="15"/>
        <w:keepNext w:val="0"/>
        <w:keepLines w:val="0"/>
        <w:widowControl/>
        <w:suppressLineNumbers w:val="0"/>
      </w:pPr>
      <w:r>
        <w:rPr>
          <w:rStyle w:val="16"/>
        </w:rPr>
        <w:t>3. Quản lý tài khoản</w:t>
      </w:r>
    </w:p>
    <w:p w14:paraId="141D153E">
      <w:pPr>
        <w:pStyle w:val="15"/>
        <w:keepNext w:val="0"/>
        <w:keepLines w:val="0"/>
        <w:widowControl/>
        <w:suppressLineNumbers w:val="0"/>
      </w:pPr>
      <w:r>
        <w:t>Người dùng có thể:</w:t>
      </w:r>
    </w:p>
    <w:p w14:paraId="0D5E251B">
      <w:pPr>
        <w:keepNext w:val="0"/>
        <w:keepLines w:val="0"/>
        <w:widowControl/>
        <w:numPr>
          <w:ilvl w:val="0"/>
          <w:numId w:val="21"/>
        </w:numPr>
        <w:suppressLineNumbers w:val="0"/>
        <w:tabs>
          <w:tab w:val="left" w:pos="720"/>
        </w:tabs>
        <w:spacing w:before="0" w:after="0"/>
        <w:ind w:left="720" w:right="0" w:hanging="360"/>
      </w:pPr>
      <w:r>
        <w:t xml:space="preserve">Xem thông tin cá nhân. </w:t>
      </w:r>
    </w:p>
    <w:p w14:paraId="4600E247">
      <w:pPr>
        <w:keepNext w:val="0"/>
        <w:keepLines w:val="0"/>
        <w:widowControl/>
        <w:numPr>
          <w:ilvl w:val="0"/>
          <w:numId w:val="21"/>
        </w:numPr>
        <w:suppressLineNumbers w:val="0"/>
        <w:tabs>
          <w:tab w:val="left" w:pos="720"/>
        </w:tabs>
        <w:spacing w:before="0" w:after="0"/>
        <w:ind w:left="720" w:right="0" w:hanging="360"/>
      </w:pPr>
      <w:r>
        <w:t xml:space="preserve">Chỉnh sửa thông tin. </w:t>
      </w:r>
    </w:p>
    <w:p w14:paraId="0E5C6F89">
      <w:pPr>
        <w:keepNext w:val="0"/>
        <w:keepLines w:val="0"/>
        <w:widowControl/>
        <w:numPr>
          <w:ilvl w:val="0"/>
          <w:numId w:val="21"/>
        </w:numPr>
        <w:suppressLineNumbers w:val="0"/>
        <w:tabs>
          <w:tab w:val="left" w:pos="720"/>
        </w:tabs>
        <w:spacing w:before="0" w:after="0"/>
        <w:ind w:left="720" w:right="0" w:hanging="360"/>
      </w:pPr>
      <w:r>
        <w:rPr>
          <w:rFonts w:ascii="Times New Roman" w:hAnsi="Times New Roman"/>
          <w:sz w:val="26"/>
        </w:rPr>
        <w:t>Thay đổi một số thông tin tài khoản mô phỏng.</w:t>
      </w:r>
    </w:p>
    <w:p w14:paraId="119EAC30">
      <w:pPr>
        <w:keepNext w:val="0"/>
        <w:keepLines w:val="0"/>
        <w:widowControl/>
        <w:numPr>
          <w:ilvl w:val="0"/>
          <w:numId w:val="21"/>
        </w:numPr>
        <w:suppressLineNumbers w:val="0"/>
        <w:tabs>
          <w:tab w:val="left" w:pos="720"/>
        </w:tabs>
        <w:spacing w:before="0" w:after="280"/>
        <w:ind w:left="720" w:right="0" w:hanging="360"/>
      </w:pPr>
      <w:r>
        <w:t xml:space="preserve">Đăng xuất khỏi hệ thống. </w:t>
      </w:r>
    </w:p>
    <w:p w14:paraId="2ED83570">
      <w:pPr>
        <w:pStyle w:val="15"/>
        <w:keepNext w:val="0"/>
        <w:keepLines w:val="0"/>
        <w:widowControl/>
        <w:suppressLineNumbers w:val="0"/>
      </w:pPr>
      <w:r>
        <w:rPr>
          <w:rStyle w:val="16"/>
        </w:rPr>
        <w:t>4. Xem video</w:t>
      </w:r>
    </w:p>
    <w:p w14:paraId="47D140B3">
      <w:pPr>
        <w:pStyle w:val="15"/>
        <w:keepNext w:val="0"/>
        <w:keepLines w:val="0"/>
        <w:widowControl/>
        <w:suppressLineNumbers w:val="0"/>
      </w:pPr>
      <w:r>
        <w:t>Người dùng có thể:</w:t>
      </w:r>
    </w:p>
    <w:p w14:paraId="0E836978">
      <w:pPr>
        <w:keepNext w:val="0"/>
        <w:keepLines w:val="0"/>
        <w:widowControl/>
        <w:numPr>
          <w:ilvl w:val="0"/>
          <w:numId w:val="22"/>
        </w:numPr>
        <w:suppressLineNumbers w:val="0"/>
        <w:tabs>
          <w:tab w:val="left" w:pos="720"/>
        </w:tabs>
        <w:spacing w:before="0" w:after="0"/>
        <w:ind w:left="720" w:right="0" w:hanging="360"/>
      </w:pPr>
      <w:r>
        <w:t xml:space="preserve">Xem danh sách video. </w:t>
      </w:r>
    </w:p>
    <w:p w14:paraId="5183A9F9">
      <w:pPr>
        <w:keepNext w:val="0"/>
        <w:keepLines w:val="0"/>
        <w:widowControl/>
        <w:numPr>
          <w:ilvl w:val="0"/>
          <w:numId w:val="22"/>
        </w:numPr>
        <w:suppressLineNumbers w:val="0"/>
        <w:tabs>
          <w:tab w:val="left" w:pos="720"/>
        </w:tabs>
        <w:spacing w:before="0" w:after="0"/>
        <w:ind w:left="720" w:right="0" w:hanging="360"/>
      </w:pPr>
      <w:r>
        <w:t xml:space="preserve">Chọn video muốn xem. </w:t>
      </w:r>
    </w:p>
    <w:p w14:paraId="358B157C">
      <w:pPr>
        <w:keepNext w:val="0"/>
        <w:keepLines w:val="0"/>
        <w:widowControl/>
        <w:numPr>
          <w:ilvl w:val="0"/>
          <w:numId w:val="22"/>
        </w:numPr>
        <w:suppressLineNumbers w:val="0"/>
        <w:tabs>
          <w:tab w:val="left" w:pos="720"/>
        </w:tabs>
        <w:spacing w:before="0" w:after="0"/>
        <w:ind w:left="720" w:right="0" w:hanging="360"/>
      </w:pPr>
      <w:r>
        <w:t xml:space="preserve">Phát video trực tuyến. </w:t>
      </w:r>
    </w:p>
    <w:p w14:paraId="747AC2C8">
      <w:pPr>
        <w:keepNext w:val="0"/>
        <w:keepLines w:val="0"/>
        <w:widowControl/>
        <w:numPr>
          <w:ilvl w:val="0"/>
          <w:numId w:val="22"/>
        </w:numPr>
        <w:suppressLineNumbers w:val="0"/>
        <w:tabs>
          <w:tab w:val="left" w:pos="720"/>
        </w:tabs>
        <w:spacing w:before="0" w:after="0"/>
        <w:ind w:left="720" w:right="0" w:hanging="360"/>
      </w:pPr>
      <w:r>
        <w:t xml:space="preserve">Xem tiêu đề, mô tả và thông tin người đăng. </w:t>
      </w:r>
    </w:p>
    <w:p w14:paraId="3A338501">
      <w:pPr>
        <w:keepNext w:val="0"/>
        <w:keepLines w:val="0"/>
        <w:widowControl/>
        <w:numPr>
          <w:ilvl w:val="0"/>
          <w:numId w:val="22"/>
        </w:numPr>
        <w:suppressLineNumbers w:val="0"/>
        <w:tabs>
          <w:tab w:val="left" w:pos="720"/>
        </w:tabs>
        <w:spacing w:before="0" w:after="280"/>
        <w:ind w:left="720" w:right="0" w:hanging="360"/>
      </w:pPr>
      <w:r>
        <w:t xml:space="preserve">Xem số lượt xem. </w:t>
      </w:r>
    </w:p>
    <w:p w14:paraId="56DEA070">
      <w:pPr>
        <w:pStyle w:val="15"/>
        <w:keepNext w:val="0"/>
        <w:keepLines w:val="0"/>
        <w:widowControl/>
        <w:suppressLineNumbers w:val="0"/>
      </w:pPr>
      <w:r>
        <w:rPr>
          <w:rStyle w:val="16"/>
        </w:rPr>
        <w:t>5. Tìm kiếm video</w:t>
      </w:r>
    </w:p>
    <w:p w14:paraId="7B8589F5">
      <w:pPr>
        <w:pStyle w:val="15"/>
        <w:keepNext w:val="0"/>
        <w:keepLines w:val="0"/>
        <w:widowControl/>
        <w:suppressLineNumbers w:val="0"/>
      </w:pPr>
      <w:r>
        <w:t>Người dùng nhập từ khóa tìm kiếm. Hệ thống thực hiện tìm kiếm và hiển thị các video phù hợp với từ khóa.</w:t>
      </w:r>
    </w:p>
    <w:p w14:paraId="369BC4D1">
      <w:pPr>
        <w:pStyle w:val="15"/>
        <w:keepNext w:val="0"/>
        <w:keepLines w:val="0"/>
        <w:widowControl/>
        <w:suppressLineNumbers w:val="0"/>
        <w:rPr>
          <w:rFonts w:hint="default"/>
          <w:lang w:val="en-US"/>
        </w:rPr>
      </w:pPr>
      <w:r>
        <w:rPr>
          <w:rFonts w:ascii="Times New Roman" w:hAnsi="Times New Roman"/>
          <w:sz w:val="26"/>
        </w:rPr>
        <w:t xml:space="preserve">6. Tải video từ thiết bị </w:t>
      </w:r>
      <w:r>
        <w:rPr>
          <w:rFonts w:hint="default"/>
          <w:sz w:val="26"/>
          <w:lang w:val="en-US"/>
        </w:rPr>
        <w:t>2</w:t>
      </w:r>
    </w:p>
    <w:p w14:paraId="75286D5E">
      <w:pPr>
        <w:pStyle w:val="15"/>
        <w:keepNext w:val="0"/>
        <w:keepLines w:val="0"/>
        <w:widowControl/>
        <w:suppressLineNumbers w:val="0"/>
      </w:pPr>
      <w:r>
        <w:rPr>
          <w:rFonts w:ascii="Times New Roman" w:hAnsi="Times New Roman"/>
          <w:sz w:val="26"/>
        </w:rPr>
        <w:t>Người dùng có thể chọn tệp video từ thiết bị để hiển thị và xem trước ngay trên trình duyệt.</w:t>
      </w:r>
    </w:p>
    <w:p w14:paraId="562F5322">
      <w:pPr>
        <w:keepNext w:val="0"/>
        <w:keepLines w:val="0"/>
        <w:widowControl/>
        <w:numPr>
          <w:ilvl w:val="0"/>
          <w:numId w:val="23"/>
        </w:numPr>
        <w:suppressLineNumbers w:val="0"/>
        <w:tabs>
          <w:tab w:val="left" w:pos="720"/>
        </w:tabs>
        <w:spacing w:before="0" w:after="0"/>
        <w:ind w:left="720" w:right="0" w:hanging="360"/>
      </w:pPr>
      <w:r>
        <w:t xml:space="preserve">Chọn video từ thiết bị. </w:t>
      </w:r>
    </w:p>
    <w:p w14:paraId="02ABDCA8">
      <w:pPr>
        <w:keepNext w:val="0"/>
        <w:keepLines w:val="0"/>
        <w:widowControl/>
        <w:numPr>
          <w:ilvl w:val="0"/>
          <w:numId w:val="23"/>
        </w:numPr>
        <w:suppressLineNumbers w:val="0"/>
        <w:tabs>
          <w:tab w:val="left" w:pos="720"/>
        </w:tabs>
        <w:spacing w:before="0" w:after="0"/>
        <w:ind w:left="720" w:right="0" w:hanging="360"/>
      </w:pPr>
      <w:r>
        <w:t xml:space="preserve">Nhập tiêu đề. </w:t>
      </w:r>
    </w:p>
    <w:p w14:paraId="23FD51BB">
      <w:pPr>
        <w:keepNext w:val="0"/>
        <w:keepLines w:val="0"/>
        <w:widowControl/>
        <w:numPr>
          <w:ilvl w:val="0"/>
          <w:numId w:val="23"/>
        </w:numPr>
        <w:suppressLineNumbers w:val="0"/>
        <w:tabs>
          <w:tab w:val="left" w:pos="720"/>
        </w:tabs>
        <w:spacing w:before="0" w:after="0"/>
        <w:ind w:left="720" w:right="0" w:hanging="360"/>
      </w:pPr>
      <w:r>
        <w:t xml:space="preserve">Nhập mô tả. </w:t>
      </w:r>
    </w:p>
    <w:p w14:paraId="2DAEDABA">
      <w:pPr>
        <w:keepNext w:val="0"/>
        <w:keepLines w:val="0"/>
        <w:widowControl/>
        <w:numPr>
          <w:ilvl w:val="0"/>
          <w:numId w:val="23"/>
        </w:numPr>
        <w:suppressLineNumbers w:val="0"/>
        <w:tabs>
          <w:tab w:val="left" w:pos="720"/>
        </w:tabs>
        <w:spacing w:before="0" w:after="0"/>
        <w:ind w:left="720" w:right="0" w:hanging="360"/>
      </w:pPr>
      <w:r>
        <w:t xml:space="preserve">Chọn danh mục. </w:t>
      </w:r>
    </w:p>
    <w:p w14:paraId="340E865C">
      <w:pPr>
        <w:keepNext w:val="0"/>
        <w:keepLines w:val="0"/>
        <w:widowControl/>
        <w:numPr>
          <w:ilvl w:val="0"/>
          <w:numId w:val="23"/>
        </w:numPr>
        <w:suppressLineNumbers w:val="0"/>
        <w:tabs>
          <w:tab w:val="left" w:pos="720"/>
        </w:tabs>
        <w:spacing w:before="0" w:after="0"/>
        <w:ind w:left="720" w:right="0" w:hanging="360"/>
      </w:pPr>
      <w:r>
        <w:t xml:space="preserve">Thêm ảnh thumbnail. </w:t>
      </w:r>
    </w:p>
    <w:p w14:paraId="6A8518F4">
      <w:pPr>
        <w:keepNext w:val="0"/>
        <w:keepLines w:val="0"/>
        <w:widowControl/>
        <w:numPr>
          <w:ilvl w:val="0"/>
          <w:numId w:val="23"/>
        </w:numPr>
        <w:suppressLineNumbers w:val="0"/>
        <w:tabs>
          <w:tab w:val="left" w:pos="720"/>
        </w:tabs>
        <w:spacing w:before="0" w:after="280"/>
        <w:ind w:left="720" w:right="0" w:hanging="360"/>
      </w:pPr>
      <w:r>
        <w:rPr>
          <w:rFonts w:ascii="Times New Roman" w:hAnsi="Times New Roman"/>
          <w:sz w:val="26"/>
        </w:rPr>
        <w:t>Xem trước video và thêm thông tin video vào giao diện; tệp video không được tải lên máy chủ.</w:t>
      </w:r>
    </w:p>
    <w:p w14:paraId="4DBDFB76">
      <w:pPr>
        <w:pStyle w:val="15"/>
        <w:keepNext w:val="0"/>
        <w:keepLines w:val="0"/>
        <w:widowControl/>
        <w:suppressLineNumbers w:val="0"/>
      </w:pPr>
      <w:r>
        <w:rPr>
          <w:rFonts w:ascii="Times New Roman" w:hAnsi="Times New Roman"/>
          <w:sz w:val="26"/>
        </w:rPr>
        <w:t>7. Quản lý video cá nhân mô phỏng</w:t>
      </w:r>
    </w:p>
    <w:p w14:paraId="6E593BC2">
      <w:pPr>
        <w:pStyle w:val="15"/>
        <w:keepNext w:val="0"/>
        <w:keepLines w:val="0"/>
        <w:widowControl/>
        <w:suppressLineNumbers w:val="0"/>
      </w:pPr>
      <w:r>
        <w:t>Người dùng có thể:</w:t>
      </w:r>
    </w:p>
    <w:p w14:paraId="3BE381A2">
      <w:pPr>
        <w:keepNext w:val="0"/>
        <w:keepLines w:val="0"/>
        <w:widowControl/>
        <w:numPr>
          <w:ilvl w:val="0"/>
          <w:numId w:val="24"/>
        </w:numPr>
        <w:suppressLineNumbers w:val="0"/>
        <w:tabs>
          <w:tab w:val="left" w:pos="720"/>
        </w:tabs>
        <w:spacing w:before="0" w:after="0"/>
        <w:ind w:left="720" w:right="0" w:hanging="360"/>
      </w:pPr>
      <w:r>
        <w:rPr>
          <w:rFonts w:ascii="Times New Roman" w:hAnsi="Times New Roman"/>
          <w:sz w:val="26"/>
        </w:rPr>
        <w:t>Xem danh sách video mẫu hoặc video đã thêm trong quá trình sử dụng.</w:t>
      </w:r>
    </w:p>
    <w:p w14:paraId="1BA851A6">
      <w:pPr>
        <w:keepNext w:val="0"/>
        <w:keepLines w:val="0"/>
        <w:widowControl/>
        <w:numPr>
          <w:ilvl w:val="0"/>
          <w:numId w:val="24"/>
        </w:numPr>
        <w:suppressLineNumbers w:val="0"/>
        <w:tabs>
          <w:tab w:val="left" w:pos="720"/>
        </w:tabs>
        <w:spacing w:before="0" w:after="0"/>
        <w:ind w:left="720" w:right="0" w:hanging="360"/>
      </w:pPr>
      <w:r>
        <w:t xml:space="preserve">Chỉnh sửa thông tin video. </w:t>
      </w:r>
    </w:p>
    <w:p w14:paraId="42EB23B7">
      <w:pPr>
        <w:keepNext w:val="0"/>
        <w:keepLines w:val="0"/>
        <w:widowControl/>
        <w:numPr>
          <w:ilvl w:val="0"/>
          <w:numId w:val="24"/>
        </w:numPr>
        <w:suppressLineNumbers w:val="0"/>
        <w:tabs>
          <w:tab w:val="left" w:pos="720"/>
        </w:tabs>
        <w:spacing w:before="0" w:after="0"/>
        <w:ind w:left="720" w:right="0" w:hanging="360"/>
      </w:pPr>
      <w:r>
        <w:t xml:space="preserve">Xóa video. </w:t>
      </w:r>
    </w:p>
    <w:p w14:paraId="20354AD5">
      <w:pPr>
        <w:keepNext w:val="0"/>
        <w:keepLines w:val="0"/>
        <w:widowControl/>
        <w:numPr>
          <w:ilvl w:val="0"/>
          <w:numId w:val="24"/>
        </w:numPr>
        <w:suppressLineNumbers w:val="0"/>
        <w:tabs>
          <w:tab w:val="left" w:pos="720"/>
        </w:tabs>
        <w:spacing w:before="0" w:after="280"/>
        <w:ind w:left="720" w:right="0" w:hanging="360"/>
      </w:pPr>
      <w:r>
        <w:t xml:space="preserve">Cập nhật thumbnail hoặc thông tin mô tả. </w:t>
      </w:r>
    </w:p>
    <w:p w14:paraId="1DBD47BA">
      <w:pPr>
        <w:pStyle w:val="15"/>
        <w:keepNext w:val="0"/>
        <w:keepLines w:val="0"/>
        <w:widowControl/>
        <w:suppressLineNumbers w:val="0"/>
      </w:pPr>
      <w:r>
        <w:rPr>
          <w:rFonts w:ascii="Times New Roman" w:hAnsi="Times New Roman"/>
          <w:sz w:val="26"/>
        </w:rPr>
        <w:t>8. Thích/không thích video</w:t>
      </w:r>
    </w:p>
    <w:p w14:paraId="40D80781">
      <w:pPr>
        <w:pStyle w:val="15"/>
        <w:keepNext w:val="0"/>
        <w:keepLines w:val="0"/>
        <w:widowControl/>
        <w:suppressLineNumbers w:val="0"/>
      </w:pPr>
      <w:r>
        <w:rPr>
          <w:rFonts w:ascii="Times New Roman" w:hAnsi="Times New Roman"/>
          <w:sz w:val="26"/>
        </w:rPr>
        <w:t>Người dùng có thể thích hoặc bỏ thích video. JavaScript cập nhật trạng thái và có thể lưu trạng thái này bằng LocalStorage.</w:t>
      </w:r>
    </w:p>
    <w:p w14:paraId="0FD98102">
      <w:pPr>
        <w:pStyle w:val="15"/>
        <w:keepNext w:val="0"/>
        <w:keepLines w:val="0"/>
        <w:widowControl/>
        <w:suppressLineNumbers w:val="0"/>
      </w:pPr>
      <w:r>
        <w:rPr>
          <w:rStyle w:val="16"/>
        </w:rPr>
        <w:t>9. Bình luận video</w:t>
      </w:r>
    </w:p>
    <w:p w14:paraId="5F8ED006">
      <w:pPr>
        <w:pStyle w:val="15"/>
        <w:keepNext w:val="0"/>
        <w:keepLines w:val="0"/>
        <w:widowControl/>
        <w:suppressLineNumbers w:val="0"/>
      </w:pPr>
      <w:r>
        <w:t>Người dùng có thể:</w:t>
      </w:r>
    </w:p>
    <w:p w14:paraId="687DDCCD">
      <w:pPr>
        <w:keepNext w:val="0"/>
        <w:keepLines w:val="0"/>
        <w:widowControl/>
        <w:numPr>
          <w:ilvl w:val="0"/>
          <w:numId w:val="25"/>
        </w:numPr>
        <w:suppressLineNumbers w:val="0"/>
        <w:tabs>
          <w:tab w:val="left" w:pos="720"/>
        </w:tabs>
        <w:spacing w:before="0" w:after="0"/>
        <w:ind w:left="720" w:right="0" w:hanging="360"/>
      </w:pPr>
      <w:r>
        <w:t xml:space="preserve">Thêm bình luận. </w:t>
      </w:r>
    </w:p>
    <w:p w14:paraId="7A102E26">
      <w:pPr>
        <w:keepNext w:val="0"/>
        <w:keepLines w:val="0"/>
        <w:widowControl/>
        <w:numPr>
          <w:ilvl w:val="0"/>
          <w:numId w:val="25"/>
        </w:numPr>
        <w:suppressLineNumbers w:val="0"/>
        <w:tabs>
          <w:tab w:val="left" w:pos="720"/>
        </w:tabs>
        <w:spacing w:before="0" w:after="0"/>
        <w:ind w:left="720" w:right="0" w:hanging="360"/>
      </w:pPr>
      <w:r>
        <w:t xml:space="preserve">Chỉnh sửa bình luận của mình. </w:t>
      </w:r>
    </w:p>
    <w:p w14:paraId="6784EA59">
      <w:pPr>
        <w:keepNext w:val="0"/>
        <w:keepLines w:val="0"/>
        <w:widowControl/>
        <w:numPr>
          <w:ilvl w:val="0"/>
          <w:numId w:val="25"/>
        </w:numPr>
        <w:suppressLineNumbers w:val="0"/>
        <w:tabs>
          <w:tab w:val="left" w:pos="720"/>
        </w:tabs>
        <w:spacing w:before="0" w:after="0"/>
        <w:ind w:left="720" w:right="0" w:hanging="360"/>
      </w:pPr>
      <w:r>
        <w:t xml:space="preserve">Xóa bình luận của mình. </w:t>
      </w:r>
    </w:p>
    <w:p w14:paraId="254E299E">
      <w:pPr>
        <w:keepNext w:val="0"/>
        <w:keepLines w:val="0"/>
        <w:widowControl/>
        <w:numPr>
          <w:ilvl w:val="0"/>
          <w:numId w:val="25"/>
        </w:numPr>
        <w:suppressLineNumbers w:val="0"/>
        <w:tabs>
          <w:tab w:val="left" w:pos="720"/>
        </w:tabs>
        <w:spacing w:before="0" w:after="280"/>
        <w:ind w:left="720" w:right="0" w:hanging="360"/>
      </w:pPr>
      <w:r>
        <w:t xml:space="preserve">Xem các bình luận của người dùng khác. </w:t>
      </w:r>
    </w:p>
    <w:p w14:paraId="51AF5700">
      <w:pPr>
        <w:pStyle w:val="15"/>
        <w:keepNext w:val="0"/>
        <w:keepLines w:val="0"/>
        <w:widowControl/>
        <w:suppressLineNumbers w:val="0"/>
      </w:pPr>
      <w:r>
        <w:rPr>
          <w:rStyle w:val="16"/>
        </w:rPr>
        <w:t>10. Theo dõi kênh</w:t>
      </w:r>
    </w:p>
    <w:p w14:paraId="0CE91B94">
      <w:pPr>
        <w:pStyle w:val="15"/>
        <w:keepNext w:val="0"/>
        <w:keepLines w:val="0"/>
        <w:widowControl/>
        <w:suppressLineNumbers w:val="0"/>
      </w:pPr>
      <w:r>
        <w:rPr>
          <w:rFonts w:ascii="Times New Roman" w:hAnsi="Times New Roman"/>
          <w:sz w:val="26"/>
        </w:rPr>
        <w:t>Người dùng có thể theo dõi hoặc bỏ theo dõi kênh. Trạng thái theo dõi được cập nhật trên giao diện và có thể lưu bằng LocalStorage.</w:t>
      </w:r>
    </w:p>
    <w:p w14:paraId="26DF76C6">
      <w:pPr>
        <w:pStyle w:val="127"/>
      </w:pPr>
    </w:p>
    <w:p w14:paraId="276E536A">
      <w:pPr>
        <w:pStyle w:val="136"/>
        <w:numPr>
          <w:ilvl w:val="2"/>
          <w:numId w:val="1"/>
        </w:numPr>
        <w:spacing w:before="0" w:after="0"/>
        <w:ind w:left="-142" w:right="0" w:firstLine="0"/>
        <w:rPr>
          <w:rFonts w:hint="default"/>
          <w:lang w:val="en-US"/>
        </w:rPr>
      </w:pPr>
      <w:bookmarkStart w:id="22" w:name="__RefHeading___Toc177463196"/>
      <w:bookmarkEnd w:id="22"/>
      <w:r>
        <w:rPr>
          <w:rFonts w:hint="default"/>
          <w:lang w:val="en-US"/>
        </w:rPr>
        <w:t>Biểu đồ ca sử dụng</w:t>
      </w:r>
    </w:p>
    <w:p w14:paraId="58AD01F7">
      <w:pPr>
        <w:pStyle w:val="127"/>
        <w:rPr>
          <w:rFonts w:hint="default"/>
          <w:lang w:val="en-US"/>
        </w:rPr>
      </w:pPr>
      <w:r>
        <w:pict>
          <v:shape id="_x0000_i1025" o:spt="75" alt="" type="#_x0000_t75" style="height:626.05pt;width:358.35pt;" filled="f" o:preferrelative="t" stroked="f" coordsize="21600,21600">
            <v:path/>
            <v:fill on="f" focussize="0,0"/>
            <v:stroke on="f"/>
            <v:imagedata r:id="rId12" o:title=""/>
            <o:lock v:ext="edit" aspectratio="t"/>
            <w10:wrap type="none"/>
            <w10:anchorlock/>
          </v:shape>
        </w:pict>
      </w:r>
    </w:p>
    <w:p w14:paraId="4969B9AA">
      <w:pPr>
        <w:pStyle w:val="136"/>
        <w:numPr>
          <w:ilvl w:val="2"/>
          <w:numId w:val="1"/>
        </w:numPr>
        <w:spacing w:before="0" w:after="0"/>
        <w:ind w:left="-142" w:right="0" w:firstLine="0"/>
        <w:rPr>
          <w:rFonts w:hint="default"/>
          <w:lang w:val="en-US"/>
        </w:rPr>
      </w:pPr>
      <w:r>
        <w:rPr>
          <w:szCs w:val="26"/>
        </w:rPr>
        <w:t>Biểu đồ lớp thực thể</w:t>
      </w:r>
    </w:p>
    <w:p w14:paraId="2AD91BD4">
      <w:pPr>
        <w:pStyle w:val="127"/>
        <w:rPr>
          <w:rFonts w:hint="default"/>
          <w:lang w:val="en-US"/>
        </w:rPr>
      </w:pPr>
      <w:r>
        <w:pict>
          <v:shape id="_x0000_i1029" o:spt="75" alt="" type="#_x0000_t75" style="height:414.5pt;width:438.75pt;" filled="f" o:preferrelative="t" stroked="f" coordsize="21600,21600">
            <v:path/>
            <v:fill on="f" focussize="0,0"/>
            <v:stroke on="f"/>
            <v:imagedata r:id="rId13" o:title=""/>
            <o:lock v:ext="edit" aspectratio="t"/>
            <w10:wrap type="none"/>
            <w10:anchorlock/>
          </v:shape>
        </w:pict>
      </w:r>
      <w:bookmarkStart w:id="39" w:name="_GoBack"/>
      <w:bookmarkEnd w:id="39"/>
    </w:p>
    <w:p w14:paraId="51CC2A0C">
      <w:pPr>
        <w:pStyle w:val="136"/>
        <w:numPr>
          <w:ilvl w:val="2"/>
          <w:numId w:val="1"/>
        </w:numPr>
        <w:spacing w:before="0" w:after="0"/>
        <w:ind w:left="-142" w:right="0" w:firstLine="0"/>
        <w:rPr>
          <w:szCs w:val="26"/>
        </w:rPr>
      </w:pPr>
      <w:bookmarkStart w:id="23" w:name="__RefHeading___Toc177463197"/>
      <w:bookmarkEnd w:id="23"/>
      <w:r>
        <w:rPr>
          <w:szCs w:val="26"/>
        </w:rPr>
        <w:t>Biểu đồ lớp phân tích ca sử dụng</w:t>
      </w:r>
    </w:p>
    <w:p w14:paraId="3A5D9BF9">
      <w:pPr>
        <w:pStyle w:val="127"/>
        <w:spacing w:before="0" w:after="0"/>
        <w:rPr>
          <w:color w:val="FF0000"/>
        </w:rPr>
      </w:pPr>
      <w:r>
        <w:rPr>
          <w:color w:val="FF0000"/>
        </w:rPr>
        <w:t>&lt;Phần này xác định các lớp phân tích dựa trên việc phân tích các ca sử dụng (biểu đồ VOPC)&gt;</w:t>
      </w:r>
    </w:p>
    <w:p w14:paraId="32845148">
      <w:pPr>
        <w:pStyle w:val="136"/>
        <w:numPr>
          <w:ilvl w:val="2"/>
          <w:numId w:val="1"/>
        </w:numPr>
        <w:spacing w:before="0" w:after="0"/>
        <w:ind w:left="-142" w:right="0" w:firstLine="0"/>
        <w:rPr>
          <w:szCs w:val="26"/>
        </w:rPr>
      </w:pPr>
      <w:bookmarkStart w:id="24" w:name="__RefHeading___Toc177463198"/>
      <w:r>
        <w:rPr>
          <w:szCs w:val="26"/>
        </w:rPr>
        <w:t>Các yêu cầu phi chức năng</w:t>
      </w:r>
      <w:bookmarkEnd w:id="24"/>
      <w:r>
        <w:rPr>
          <w:szCs w:val="26"/>
        </w:rPr>
        <w:t xml:space="preserve"> </w:t>
      </w:r>
    </w:p>
    <w:p w14:paraId="4AD5222A">
      <w:pPr>
        <w:pStyle w:val="4"/>
        <w:keepNext w:val="0"/>
        <w:keepLines w:val="0"/>
        <w:widowControl/>
        <w:suppressLineNumbers w:val="0"/>
      </w:pPr>
      <w:r>
        <w:t>Hiệu năng</w:t>
      </w:r>
    </w:p>
    <w:p w14:paraId="323A6C0B">
      <w:pPr>
        <w:keepNext w:val="0"/>
        <w:keepLines w:val="0"/>
        <w:widowControl/>
        <w:numPr>
          <w:ilvl w:val="0"/>
          <w:numId w:val="26"/>
        </w:numPr>
        <w:suppressLineNumbers w:val="0"/>
        <w:tabs>
          <w:tab w:val="left" w:pos="720"/>
        </w:tabs>
        <w:spacing w:before="0" w:after="0"/>
        <w:ind w:left="720" w:right="0" w:hanging="360"/>
      </w:pPr>
      <w:r>
        <w:t xml:space="preserve">Website có thời gian phản hồi hợp lý. </w:t>
      </w:r>
    </w:p>
    <w:p w14:paraId="1A19EA93">
      <w:pPr>
        <w:keepNext w:val="0"/>
        <w:keepLines w:val="0"/>
        <w:widowControl/>
        <w:numPr>
          <w:ilvl w:val="0"/>
          <w:numId w:val="26"/>
        </w:numPr>
        <w:suppressLineNumbers w:val="0"/>
        <w:tabs>
          <w:tab w:val="left" w:pos="720"/>
        </w:tabs>
        <w:spacing w:before="0" w:after="0"/>
        <w:ind w:left="720" w:right="0" w:hanging="360"/>
      </w:pPr>
      <w:r>
        <w:rPr>
          <w:rFonts w:ascii="Times New Roman" w:hAnsi="Times New Roman"/>
          <w:sz w:val="26"/>
        </w:rPr>
        <w:t>Video mẫu hoặc video được chọn từ thiết bị có thể phát ổn định trên các trình duyệt hỗ trợ định dạng tương ứng.</w:t>
      </w:r>
    </w:p>
    <w:p w14:paraId="7D6708EE">
      <w:pPr>
        <w:keepNext w:val="0"/>
        <w:keepLines w:val="0"/>
        <w:widowControl/>
        <w:numPr>
          <w:ilvl w:val="0"/>
          <w:numId w:val="26"/>
        </w:numPr>
        <w:suppressLineNumbers w:val="0"/>
        <w:tabs>
          <w:tab w:val="left" w:pos="720"/>
        </w:tabs>
        <w:spacing w:before="0" w:after="280"/>
        <w:ind w:left="720" w:right="0" w:hanging="360"/>
      </w:pPr>
      <w:r>
        <w:rPr>
          <w:rFonts w:ascii="Times New Roman" w:hAnsi="Times New Roman"/>
          <w:sz w:val="26"/>
        </w:rPr>
        <w:t>Các thao tác tìm kiếm, lọc và cập nhật giao diện cần phản hồi nhanh trên dữ liệu mô phỏng.</w:t>
      </w:r>
    </w:p>
    <w:p w14:paraId="4C65361D">
      <w:pPr>
        <w:pStyle w:val="4"/>
        <w:keepNext w:val="0"/>
        <w:keepLines w:val="0"/>
        <w:widowControl/>
        <w:suppressLineNumbers w:val="0"/>
      </w:pPr>
      <w:r>
        <w:t>Bảo mật</w:t>
      </w:r>
    </w:p>
    <w:p w14:paraId="23BF6ED1">
      <w:pPr>
        <w:keepNext w:val="0"/>
        <w:keepLines w:val="0"/>
        <w:widowControl/>
        <w:numPr>
          <w:ilvl w:val="0"/>
          <w:numId w:val="27"/>
        </w:numPr>
        <w:suppressLineNumbers w:val="0"/>
        <w:tabs>
          <w:tab w:val="left" w:pos="720"/>
        </w:tabs>
        <w:spacing w:before="0" w:after="0"/>
        <w:ind w:left="720" w:right="0" w:hanging="360"/>
      </w:pPr>
      <w:r>
        <w:rPr>
          <w:rFonts w:ascii="Times New Roman" w:hAnsi="Times New Roman"/>
          <w:sz w:val="26"/>
        </w:rPr>
        <w:t>Thông tin đăng nhập trong đồ án chỉ mang tính mô phỏng và không được xem là cơ chế xác thực an toàn cho hệ thống thực tế.</w:t>
      </w:r>
    </w:p>
    <w:p w14:paraId="1076A67A">
      <w:pPr>
        <w:keepNext w:val="0"/>
        <w:keepLines w:val="0"/>
        <w:widowControl/>
        <w:numPr>
          <w:ilvl w:val="0"/>
          <w:numId w:val="27"/>
        </w:numPr>
        <w:suppressLineNumbers w:val="0"/>
        <w:tabs>
          <w:tab w:val="left" w:pos="720"/>
        </w:tabs>
        <w:spacing w:before="0" w:after="0"/>
        <w:ind w:left="720" w:right="0" w:hanging="360"/>
      </w:pPr>
      <w:r>
        <w:rPr>
          <w:rFonts w:ascii="Times New Roman" w:hAnsi="Times New Roman"/>
          <w:sz w:val="26"/>
        </w:rPr>
        <w:t>Các thao tác chỉnh sửa/xóa nội dung phải được giới hạn theo trạng thái người dùng mô phỏng trên giao diện.</w:t>
      </w:r>
    </w:p>
    <w:p w14:paraId="587DC203">
      <w:pPr>
        <w:keepNext w:val="0"/>
        <w:keepLines w:val="0"/>
        <w:widowControl/>
        <w:numPr>
          <w:ilvl w:val="0"/>
          <w:numId w:val="27"/>
        </w:numPr>
        <w:suppressLineNumbers w:val="0"/>
        <w:tabs>
          <w:tab w:val="left" w:pos="720"/>
        </w:tabs>
        <w:spacing w:before="0" w:after="0"/>
        <w:ind w:left="720" w:right="0" w:hanging="360"/>
      </w:pPr>
      <w:r>
        <w:rPr>
          <w:rFonts w:ascii="Times New Roman" w:hAnsi="Times New Roman"/>
          <w:sz w:val="26"/>
        </w:rPr>
        <w:t>Giao diện quản trị chỉ hiển thị khi người dùng đăng nhập bằng tài khoản quản trị mô phỏng.</w:t>
      </w:r>
    </w:p>
    <w:p w14:paraId="7D1FDEC7">
      <w:pPr>
        <w:keepNext w:val="0"/>
        <w:keepLines w:val="0"/>
        <w:widowControl/>
        <w:numPr>
          <w:ilvl w:val="0"/>
          <w:numId w:val="27"/>
        </w:numPr>
        <w:suppressLineNumbers w:val="0"/>
        <w:tabs>
          <w:tab w:val="left" w:pos="720"/>
        </w:tabs>
        <w:spacing w:before="0" w:after="280"/>
        <w:ind w:left="720" w:right="0" w:hanging="360"/>
      </w:pPr>
      <w:r>
        <w:rPr>
          <w:rFonts w:ascii="Times New Roman" w:hAnsi="Times New Roman"/>
          <w:sz w:val="26"/>
        </w:rPr>
        <w:t>Dữ liệu đầu vào cần được kiểm tra bằng JavaScript để hạn chế giá trị rỗng hoặc không hợp lệ.</w:t>
      </w:r>
    </w:p>
    <w:p w14:paraId="694C3DF9">
      <w:pPr>
        <w:pStyle w:val="4"/>
        <w:keepNext w:val="0"/>
        <w:keepLines w:val="0"/>
        <w:widowControl/>
        <w:suppressLineNumbers w:val="0"/>
      </w:pPr>
      <w:r>
        <w:t>Khả năng sử dụng</w:t>
      </w:r>
    </w:p>
    <w:p w14:paraId="17C1E322">
      <w:pPr>
        <w:keepNext w:val="0"/>
        <w:keepLines w:val="0"/>
        <w:widowControl/>
        <w:numPr>
          <w:ilvl w:val="0"/>
          <w:numId w:val="28"/>
        </w:numPr>
        <w:suppressLineNumbers w:val="0"/>
        <w:tabs>
          <w:tab w:val="left" w:pos="720"/>
        </w:tabs>
        <w:spacing w:before="0" w:after="0"/>
        <w:ind w:left="720" w:right="0" w:hanging="360"/>
      </w:pPr>
      <w:r>
        <w:t xml:space="preserve">Giao diện đơn giản, trực quan. </w:t>
      </w:r>
    </w:p>
    <w:p w14:paraId="1DD80600">
      <w:pPr>
        <w:keepNext w:val="0"/>
        <w:keepLines w:val="0"/>
        <w:widowControl/>
        <w:numPr>
          <w:ilvl w:val="0"/>
          <w:numId w:val="28"/>
        </w:numPr>
        <w:suppressLineNumbers w:val="0"/>
        <w:tabs>
          <w:tab w:val="left" w:pos="720"/>
        </w:tabs>
        <w:spacing w:before="0" w:after="0"/>
        <w:ind w:left="720" w:right="0" w:hanging="360"/>
      </w:pPr>
      <w:r>
        <w:t xml:space="preserve">Các chức năng được bố trí rõ ràng. </w:t>
      </w:r>
    </w:p>
    <w:p w14:paraId="62C8ECBF">
      <w:pPr>
        <w:keepNext w:val="0"/>
        <w:keepLines w:val="0"/>
        <w:widowControl/>
        <w:numPr>
          <w:ilvl w:val="0"/>
          <w:numId w:val="28"/>
        </w:numPr>
        <w:suppressLineNumbers w:val="0"/>
        <w:tabs>
          <w:tab w:val="left" w:pos="720"/>
        </w:tabs>
        <w:spacing w:before="0" w:after="280"/>
        <w:ind w:left="720" w:right="0" w:hanging="360"/>
      </w:pPr>
      <w:r>
        <w:t xml:space="preserve">Người dùng có thể dễ dàng tìm kiếm và xem video. </w:t>
      </w:r>
    </w:p>
    <w:p w14:paraId="08D53BA7">
      <w:pPr>
        <w:pStyle w:val="4"/>
        <w:keepNext w:val="0"/>
        <w:keepLines w:val="0"/>
        <w:widowControl/>
        <w:suppressLineNumbers w:val="0"/>
      </w:pPr>
      <w:r>
        <w:t>Khả năng mở rộng</w:t>
      </w:r>
    </w:p>
    <w:p w14:paraId="4890BD43">
      <w:pPr>
        <w:pStyle w:val="15"/>
        <w:keepNext w:val="0"/>
        <w:keepLines w:val="0"/>
        <w:widowControl/>
        <w:suppressLineNumbers w:val="0"/>
      </w:pPr>
      <w:r>
        <w:t xml:space="preserve">Hệ thống được thiết kế để có thể phát triển thêm các chức năng trong tương lai như </w:t>
      </w:r>
      <w:r>
        <w:rPr>
          <w:rStyle w:val="16"/>
        </w:rPr>
        <w:t>đề xuất video, thông báo, livestream, playlist, đánh giá nội dung hoặc thống kê nâng cao</w:t>
      </w:r>
      <w:r>
        <w:t>.</w:t>
      </w:r>
    </w:p>
    <w:p w14:paraId="640B0B10">
      <w:pPr>
        <w:pStyle w:val="127"/>
      </w:pPr>
    </w:p>
    <w:p w14:paraId="10896A93">
      <w:pPr>
        <w:pStyle w:val="134"/>
        <w:numPr>
          <w:ilvl w:val="1"/>
          <w:numId w:val="1"/>
        </w:numPr>
        <w:spacing w:before="0" w:after="0"/>
        <w:ind w:left="-142" w:right="0" w:firstLine="0"/>
        <w:rPr>
          <w:lang w:val="en-US"/>
        </w:rPr>
      </w:pPr>
      <w:bookmarkStart w:id="25" w:name="__RefHeading___Toc177463199"/>
      <w:bookmarkEnd w:id="25"/>
      <w:r>
        <w:t xml:space="preserve">Thiết kế </w:t>
      </w:r>
      <w:r>
        <w:rPr>
          <w:lang w:val="en-US"/>
        </w:rPr>
        <w:t>giao diện</w:t>
      </w:r>
    </w:p>
    <w:p w14:paraId="7B3685DC">
      <w:pPr>
        <w:pStyle w:val="136"/>
        <w:numPr>
          <w:ilvl w:val="2"/>
          <w:numId w:val="1"/>
        </w:numPr>
        <w:spacing w:before="0" w:after="0"/>
        <w:ind w:left="-142" w:right="0" w:firstLine="0"/>
      </w:pPr>
      <w:bookmarkStart w:id="26" w:name="__RefHeading___Toc177463200"/>
      <w:bookmarkEnd w:id="26"/>
      <w:r>
        <w:t>Thiết kế giao diện trang người dùng</w:t>
      </w:r>
    </w:p>
    <w:p w14:paraId="7B1DEB73">
      <w:pPr>
        <w:pStyle w:val="127"/>
        <w:spacing w:before="0" w:after="0"/>
        <w:rPr>
          <w:color w:val="FF0000"/>
        </w:rPr>
      </w:pPr>
      <w:r>
        <w:rPr>
          <w:color w:val="FF0000"/>
        </w:rPr>
        <w:t>&lt;Phần này thiết kế giao diện các trang web của phân hệ người dùng.</w:t>
      </w:r>
    </w:p>
    <w:p w14:paraId="6B6CE287">
      <w:pPr>
        <w:pStyle w:val="127"/>
        <w:spacing w:before="0" w:after="0"/>
        <w:rPr>
          <w:color w:val="FF0000"/>
        </w:rPr>
      </w:pPr>
      <w:r>
        <w:rPr>
          <w:color w:val="FF0000"/>
        </w:rPr>
        <w:t>Ví dụ: Với trang web bán hàng, cần thiết kế một số trang, gồm có: trang chủ, trang danh mục, trang chi tiết sản phẩm, trang giỏ hàng, trang đặt hàng,…&gt;</w:t>
      </w:r>
    </w:p>
    <w:p w14:paraId="3D6F438A">
      <w:pPr>
        <w:pStyle w:val="136"/>
        <w:numPr>
          <w:ilvl w:val="2"/>
          <w:numId w:val="1"/>
        </w:numPr>
        <w:spacing w:before="0" w:after="0"/>
        <w:ind w:left="-142" w:right="0" w:firstLine="0"/>
      </w:pPr>
      <w:bookmarkStart w:id="27" w:name="__RefHeading___Toc177463201"/>
      <w:bookmarkEnd w:id="27"/>
      <w:r>
        <w:t>Thiết kế giao diện trang quản trị</w:t>
      </w:r>
    </w:p>
    <w:p w14:paraId="196B7FDB">
      <w:pPr>
        <w:pStyle w:val="127"/>
        <w:spacing w:before="0" w:after="0"/>
        <w:rPr>
          <w:color w:val="FF0000"/>
        </w:rPr>
      </w:pPr>
      <w:r>
        <w:rPr>
          <w:color w:val="FF0000"/>
        </w:rPr>
        <w:t>&lt;Phần này thiết kế giao diện các trang web của phân hệ quản trị.</w:t>
      </w:r>
    </w:p>
    <w:p w14:paraId="6C2DC6BE">
      <w:pPr>
        <w:pStyle w:val="127"/>
        <w:spacing w:before="0" w:after="0"/>
        <w:rPr>
          <w:color w:val="FF0000"/>
        </w:rPr>
      </w:pPr>
      <w:r>
        <w:rPr>
          <w:color w:val="FF0000"/>
        </w:rPr>
        <w:t>Ví dụ: Với trang web bán hàng, cần thiết kế một số trang, gồm có: trang chủ quản trị , trang quản lý sản phẩm, trang quản lý danh mục, trang thống kê – báo cáo,…&gt;</w:t>
      </w:r>
      <w:r>
        <w:br w:type="page"/>
      </w:r>
    </w:p>
    <w:p w14:paraId="3B4E3109">
      <w:pPr>
        <w:pStyle w:val="2"/>
        <w:keepLines w:val="0"/>
        <w:spacing w:before="0" w:after="0"/>
        <w:ind w:left="0" w:right="0" w:firstLine="0"/>
        <w:rPr>
          <w:szCs w:val="26"/>
        </w:rPr>
      </w:pPr>
      <w:bookmarkStart w:id="28" w:name="__RefHeading___Toc177463202"/>
      <w:bookmarkEnd w:id="28"/>
      <w:r>
        <w:rPr>
          <w:szCs w:val="26"/>
        </w:rPr>
        <w:t>TRIỂN KHAI WEBSITE</w:t>
      </w:r>
    </w:p>
    <w:p w14:paraId="01AB98E1">
      <w:pPr>
        <w:pStyle w:val="134"/>
        <w:numPr>
          <w:ilvl w:val="1"/>
          <w:numId w:val="1"/>
        </w:numPr>
        <w:spacing w:before="0" w:after="0"/>
        <w:ind w:left="-142" w:right="0" w:firstLine="0"/>
      </w:pPr>
      <w:bookmarkStart w:id="29" w:name="__RefHeading___Toc177463203"/>
      <w:bookmarkEnd w:id="29"/>
      <w:r>
        <w:t>Triển khai các chức năng cho phân hệ người dùng</w:t>
      </w:r>
    </w:p>
    <w:p w14:paraId="576FA422">
      <w:pPr>
        <w:pStyle w:val="127"/>
        <w:spacing w:before="0" w:after="0"/>
        <w:rPr>
          <w:color w:val="FF0000"/>
        </w:rPr>
      </w:pPr>
      <w:r>
        <w:rPr>
          <w:color w:val="FF0000"/>
        </w:rPr>
        <w:t>&lt;</w:t>
      </w:r>
      <w:r>
        <w:rPr>
          <w:i/>
          <w:color w:val="FF0000"/>
        </w:rPr>
        <w:t>Phần này trình bày các kết quả đã được triển khai cài đặt cho phân hệ người dùng – 3 chức năng tiêu biểu</w:t>
      </w:r>
      <w:r>
        <w:rPr>
          <w:color w:val="FF0000"/>
        </w:rPr>
        <w:t>&gt;</w:t>
      </w:r>
    </w:p>
    <w:p w14:paraId="3B5744DB">
      <w:pPr>
        <w:pStyle w:val="127"/>
        <w:spacing w:before="0" w:after="0"/>
        <w:ind w:right="0" w:firstLine="720"/>
      </w:pPr>
      <w:r>
        <w:t>Để xây dựng được các chức năng của trang người dùng theo thiết kế đã được trình bày ở chương 3, đồ án đã sử dụng HTML, CSS, và JavaScript, Jquery để thiết kế giao diện và thao tác dữ liệu các trang theo yêu cầu. Tiếp theo, đồ án sẽ trình bày các kỹ thuật được sử dụng để xây dựng các trang.</w:t>
      </w:r>
    </w:p>
    <w:p w14:paraId="18D4E2E5">
      <w:pPr>
        <w:pStyle w:val="136"/>
        <w:numPr>
          <w:ilvl w:val="2"/>
          <w:numId w:val="1"/>
        </w:numPr>
        <w:spacing w:before="0" w:after="0"/>
        <w:ind w:left="-142" w:right="0" w:firstLine="0"/>
        <w:rPr>
          <w:color w:val="FF0000"/>
          <w:szCs w:val="26"/>
        </w:rPr>
      </w:pPr>
      <w:bookmarkStart w:id="30" w:name="__RefHeading___Toc177463204"/>
      <w:bookmarkEnd w:id="30"/>
      <w:r>
        <w:rPr>
          <w:szCs w:val="26"/>
        </w:rPr>
        <w:t xml:space="preserve">Trang </w:t>
      </w:r>
      <w:r>
        <w:rPr>
          <w:color w:val="000000"/>
          <w:szCs w:val="26"/>
        </w:rPr>
        <w:t>chủ</w:t>
      </w:r>
      <w:r>
        <w:rPr>
          <w:color w:val="FF0000"/>
          <w:szCs w:val="26"/>
          <w:lang w:val="en-US"/>
        </w:rPr>
        <w:t xml:space="preserve">  (Ví dụ)</w:t>
      </w:r>
    </w:p>
    <w:p w14:paraId="761ABF45">
      <w:pPr>
        <w:pStyle w:val="127"/>
        <w:numPr>
          <w:ilvl w:val="0"/>
          <w:numId w:val="29"/>
        </w:numPr>
        <w:spacing w:before="0" w:after="0"/>
      </w:pPr>
      <w:r>
        <w:t>Xây dựng bố cục trang Home bằng các thẻ HTML</w:t>
      </w:r>
    </w:p>
    <w:p w14:paraId="752607B2">
      <w:pPr>
        <w:pStyle w:val="127"/>
        <w:spacing w:before="0" w:after="0"/>
        <w:ind w:left="720" w:right="0"/>
      </w:pPr>
      <w:r>
        <w:t>&lt;Phần này trình bày cách thức sử dụng các thẻ HTML để phân chia được bố cục trang Chủ&gt;.</w:t>
      </w:r>
    </w:p>
    <w:p w14:paraId="3928DD4A">
      <w:pPr>
        <w:pStyle w:val="127"/>
        <w:numPr>
          <w:ilvl w:val="0"/>
          <w:numId w:val="29"/>
        </w:numPr>
        <w:spacing w:before="0" w:after="0"/>
      </w:pPr>
      <w:r>
        <w:t>Kỹ thuật định dạng bằng CSS</w:t>
      </w:r>
    </w:p>
    <w:p w14:paraId="4C144F70">
      <w:pPr>
        <w:pStyle w:val="127"/>
        <w:spacing w:before="0" w:after="0"/>
        <w:ind w:left="720" w:right="0"/>
      </w:pPr>
      <w:r>
        <w:t>&lt;Phần này trình bày kỹ thuật sử dụng CSS để định các phần của trang Home hiển thị theo bố cục đã thiết kế&gt;.</w:t>
      </w:r>
    </w:p>
    <w:p w14:paraId="4104E0B4">
      <w:pPr>
        <w:pStyle w:val="127"/>
        <w:numPr>
          <w:ilvl w:val="0"/>
          <w:numId w:val="29"/>
        </w:numPr>
        <w:spacing w:before="0" w:after="0"/>
      </w:pPr>
      <w:r>
        <w:t>Sử dụng Javascript, Jquery, AngularJS để lập trình các chức năng</w:t>
      </w:r>
    </w:p>
    <w:p w14:paraId="74F17F25">
      <w:pPr>
        <w:pStyle w:val="127"/>
        <w:spacing w:before="0" w:after="0"/>
        <w:ind w:left="720" w:right="0"/>
      </w:pPr>
      <w:r>
        <w:t>&lt;Phần này trình bày thuật toán hoặc các bước xử lý để có được các chức năng theo yêu cầu, ví dụ chức năng chọn mua hàng, tìm kiếm, ….&gt;</w:t>
      </w:r>
    </w:p>
    <w:p w14:paraId="1D1D5B49">
      <w:pPr>
        <w:pStyle w:val="136"/>
        <w:numPr>
          <w:ilvl w:val="2"/>
          <w:numId w:val="1"/>
        </w:numPr>
        <w:spacing w:before="0" w:after="0"/>
        <w:ind w:left="-142" w:right="0" w:firstLine="0"/>
        <w:rPr>
          <w:color w:val="FF0000"/>
          <w:szCs w:val="26"/>
          <w:lang w:val="en-US"/>
        </w:rPr>
      </w:pPr>
      <w:bookmarkStart w:id="31" w:name="__RefHeading___Toc177463205"/>
      <w:bookmarkEnd w:id="31"/>
      <w:r>
        <w:rPr>
          <w:szCs w:val="26"/>
        </w:rPr>
        <w:t xml:space="preserve">Trang </w:t>
      </w:r>
      <w:r>
        <w:rPr>
          <w:szCs w:val="26"/>
          <w:lang w:val="en-US"/>
        </w:rPr>
        <w:t>Danh mục</w:t>
      </w:r>
      <w:r>
        <w:rPr>
          <w:szCs w:val="26"/>
        </w:rPr>
        <w:t xml:space="preserve"> </w:t>
      </w:r>
      <w:r>
        <w:rPr>
          <w:szCs w:val="26"/>
          <w:lang w:val="en-US"/>
        </w:rPr>
        <w:t>s</w:t>
      </w:r>
      <w:r>
        <w:rPr>
          <w:szCs w:val="26"/>
        </w:rPr>
        <w:t>ản phẩm</w:t>
      </w:r>
      <w:r>
        <w:rPr>
          <w:szCs w:val="26"/>
          <w:lang w:val="en-US"/>
        </w:rPr>
        <w:t xml:space="preserve">  </w:t>
      </w:r>
      <w:r>
        <w:rPr>
          <w:color w:val="FF0000"/>
          <w:szCs w:val="26"/>
          <w:lang w:val="en-US"/>
        </w:rPr>
        <w:t>(Ví dụ)</w:t>
      </w:r>
    </w:p>
    <w:p w14:paraId="708D2C96">
      <w:pPr>
        <w:pStyle w:val="127"/>
      </w:pPr>
      <w:r>
        <w:t>………..</w:t>
      </w:r>
    </w:p>
    <w:p w14:paraId="136A0A8A">
      <w:pPr>
        <w:pStyle w:val="134"/>
        <w:numPr>
          <w:ilvl w:val="1"/>
          <w:numId w:val="1"/>
        </w:numPr>
        <w:spacing w:before="0" w:after="0"/>
        <w:ind w:left="-142" w:right="0" w:firstLine="0"/>
      </w:pPr>
      <w:bookmarkStart w:id="32" w:name="__RefHeading___Toc177463206"/>
      <w:bookmarkEnd w:id="32"/>
      <w:r>
        <w:t>Triển khai các chức năng cho phân hệ quản trị nội dung</w:t>
      </w:r>
    </w:p>
    <w:p w14:paraId="746A3D90">
      <w:pPr>
        <w:pStyle w:val="127"/>
        <w:spacing w:before="0" w:after="0"/>
        <w:rPr>
          <w:color w:val="FF0000"/>
        </w:rPr>
      </w:pPr>
      <w:r>
        <w:rPr>
          <w:color w:val="FF0000"/>
        </w:rPr>
        <w:t>&lt;</w:t>
      </w:r>
      <w:r>
        <w:rPr>
          <w:i/>
          <w:color w:val="FF0000"/>
        </w:rPr>
        <w:t>Phần này trình bày các kết quả đã được triển khai cho phân hệ trang quản trị, làm tương tự như mục 4.1</w:t>
      </w:r>
      <w:r>
        <w:rPr>
          <w:color w:val="FF0000"/>
        </w:rPr>
        <w:t>&gt;</w:t>
      </w:r>
    </w:p>
    <w:p w14:paraId="4D2F60EF">
      <w:pPr>
        <w:pStyle w:val="134"/>
        <w:numPr>
          <w:ilvl w:val="1"/>
          <w:numId w:val="1"/>
        </w:numPr>
        <w:spacing w:before="0" w:after="0"/>
        <w:ind w:left="-142" w:right="0" w:firstLine="0"/>
      </w:pPr>
      <w:bookmarkStart w:id="33" w:name="__RefHeading___Toc177463207"/>
      <w:bookmarkEnd w:id="33"/>
      <w:r>
        <w:t>Kiểm thử và triển khai ứng dụng</w:t>
      </w:r>
    </w:p>
    <w:p w14:paraId="3A0FF4E4">
      <w:pPr>
        <w:pStyle w:val="136"/>
        <w:numPr>
          <w:ilvl w:val="2"/>
          <w:numId w:val="1"/>
        </w:numPr>
        <w:spacing w:before="0" w:after="0"/>
        <w:ind w:left="-142" w:right="0" w:firstLine="0"/>
        <w:rPr>
          <w:szCs w:val="26"/>
        </w:rPr>
      </w:pPr>
      <w:bookmarkStart w:id="34" w:name="__RefHeading___Toc177463208"/>
      <w:bookmarkEnd w:id="34"/>
      <w:r>
        <w:rPr>
          <w:szCs w:val="26"/>
        </w:rPr>
        <w:t>Kiểm thử</w:t>
      </w:r>
    </w:p>
    <w:p w14:paraId="0F5DFDDE">
      <w:pPr>
        <w:pStyle w:val="127"/>
        <w:spacing w:before="0" w:after="0"/>
        <w:rPr>
          <w:i/>
          <w:iCs/>
          <w:color w:val="FF0000"/>
        </w:rPr>
      </w:pPr>
      <w:r>
        <w:rPr>
          <w:i/>
          <w:iCs/>
          <w:color w:val="FF0000"/>
        </w:rPr>
        <w:t>&lt;Thực thi và kiểm tra, sửa lỗi tất cả các chức năng đáp ứng yêu cầu): Xây dựng và mô tả dữ liệu/hành động cho input và kết quả cho Output.&gt;</w:t>
      </w:r>
    </w:p>
    <w:p w14:paraId="22A7D565">
      <w:pPr>
        <w:pStyle w:val="136"/>
        <w:numPr>
          <w:ilvl w:val="2"/>
          <w:numId w:val="1"/>
        </w:numPr>
        <w:spacing w:before="0" w:after="0"/>
        <w:ind w:left="-142" w:right="0" w:firstLine="0"/>
        <w:rPr>
          <w:szCs w:val="26"/>
        </w:rPr>
      </w:pPr>
      <w:r>
        <w:rPr>
          <w:szCs w:val="26"/>
        </w:rPr>
        <w:t xml:space="preserve"> </w:t>
      </w:r>
      <w:bookmarkStart w:id="35" w:name="__RefHeading___Toc177463209"/>
      <w:r>
        <w:rPr>
          <w:szCs w:val="26"/>
        </w:rPr>
        <w:t>Đóng gói ứng dụng</w:t>
      </w:r>
      <w:bookmarkEnd w:id="35"/>
      <w:r>
        <w:rPr>
          <w:szCs w:val="26"/>
        </w:rPr>
        <w:t xml:space="preserve"> </w:t>
      </w:r>
    </w:p>
    <w:p w14:paraId="3F52FBB4">
      <w:pPr>
        <w:pStyle w:val="127"/>
        <w:spacing w:before="0" w:after="0"/>
        <w:rPr>
          <w:i/>
          <w:iCs/>
          <w:color w:val="FF0000"/>
        </w:rPr>
      </w:pPr>
      <w:r>
        <w:rPr>
          <w:i/>
          <w:iCs/>
          <w:color w:val="FF0000"/>
        </w:rPr>
        <w:t>&lt;Trình bày và minh chứng quy trình đóng gói sản phẩm của đồ án&gt;</w:t>
      </w:r>
    </w:p>
    <w:p w14:paraId="079EE6ED">
      <w:pPr>
        <w:pStyle w:val="136"/>
        <w:numPr>
          <w:ilvl w:val="2"/>
          <w:numId w:val="1"/>
        </w:numPr>
        <w:spacing w:before="0" w:after="0"/>
        <w:ind w:left="-142" w:right="0" w:firstLine="0"/>
        <w:rPr>
          <w:szCs w:val="26"/>
        </w:rPr>
      </w:pPr>
      <w:bookmarkStart w:id="36" w:name="__RefHeading___Toc177463210"/>
      <w:r>
        <w:rPr>
          <w:szCs w:val="26"/>
        </w:rPr>
        <w:t>Triển khai ứng dụng</w:t>
      </w:r>
      <w:bookmarkEnd w:id="36"/>
      <w:r>
        <w:rPr>
          <w:szCs w:val="26"/>
        </w:rPr>
        <w:t xml:space="preserve"> </w:t>
      </w:r>
    </w:p>
    <w:p w14:paraId="5DF001BF">
      <w:pPr>
        <w:pStyle w:val="127"/>
        <w:spacing w:before="0" w:after="0"/>
        <w:rPr>
          <w:i/>
          <w:iCs/>
          <w:color w:val="FF0000"/>
        </w:rPr>
      </w:pPr>
      <w:r>
        <w:rPr>
          <w:i/>
          <w:iCs/>
          <w:color w:val="FF0000"/>
        </w:rPr>
        <w:t>&lt;Trình bày điều kiện, môi trường triển khai ứng dụng: phần cứng, phần mềm&gt;</w:t>
      </w:r>
      <w:r>
        <w:br w:type="page"/>
      </w:r>
    </w:p>
    <w:p w14:paraId="5DF5D216">
      <w:pPr>
        <w:pStyle w:val="2"/>
        <w:keepLines w:val="0"/>
        <w:numPr>
          <w:ilvl w:val="0"/>
          <w:numId w:val="0"/>
        </w:numPr>
        <w:spacing w:before="0" w:after="0"/>
        <w:ind w:left="0" w:firstLine="0"/>
        <w:rPr>
          <w:szCs w:val="26"/>
        </w:rPr>
      </w:pPr>
      <w:bookmarkStart w:id="37" w:name="__RefHeading___Toc177463211"/>
      <w:bookmarkEnd w:id="37"/>
      <w:r>
        <w:rPr>
          <w:szCs w:val="26"/>
        </w:rPr>
        <w:t>KẾT LUẬN</w:t>
      </w:r>
    </w:p>
    <w:p w14:paraId="571500A5">
      <w:pPr>
        <w:pStyle w:val="127"/>
        <w:numPr>
          <w:ilvl w:val="0"/>
          <w:numId w:val="30"/>
        </w:numPr>
        <w:spacing w:before="0" w:after="0"/>
      </w:pPr>
      <w:r>
        <w:t xml:space="preserve">Trình bày kết quả đạt được: </w:t>
      </w:r>
      <w:r>
        <w:rPr>
          <w:color w:val="FF0000"/>
        </w:rPr>
        <w:t>Kiến thức, sản phẩm</w:t>
      </w:r>
    </w:p>
    <w:p w14:paraId="0F379B05">
      <w:pPr>
        <w:pStyle w:val="127"/>
        <w:numPr>
          <w:ilvl w:val="0"/>
          <w:numId w:val="30"/>
        </w:numPr>
        <w:spacing w:before="0" w:after="0"/>
        <w:rPr>
          <w:color w:val="FF0000"/>
        </w:rPr>
      </w:pPr>
      <w:r>
        <w:t xml:space="preserve">Những hạn chế của đề tài: </w:t>
      </w:r>
      <w:r>
        <w:rPr>
          <w:color w:val="FF0000"/>
        </w:rPr>
        <w:t>Sản phẩm (ví dụ: chức năng còn thiếu, chưa hoàn thiện….); Kỹ năng (phân tích thiết kế hệ thống, lập trình…)</w:t>
      </w:r>
    </w:p>
    <w:p w14:paraId="2A15CA90">
      <w:pPr>
        <w:pStyle w:val="127"/>
        <w:numPr>
          <w:ilvl w:val="0"/>
          <w:numId w:val="30"/>
        </w:numPr>
        <w:spacing w:before="0" w:after="0"/>
      </w:pPr>
      <w:r>
        <w:t xml:space="preserve">Hướng phát triển của đề tài: </w:t>
      </w:r>
      <w:r>
        <w:rPr>
          <w:color w:val="FF0000"/>
        </w:rPr>
        <w:t>(Giải quyết những hạn chế của đề tài)</w:t>
      </w:r>
    </w:p>
    <w:p w14:paraId="71733B35">
      <w:pPr>
        <w:pStyle w:val="144"/>
        <w:spacing w:before="0" w:after="120" w:line="360" w:lineRule="auto"/>
        <w:rPr>
          <w:sz w:val="26"/>
          <w:szCs w:val="26"/>
        </w:rPr>
      </w:pPr>
      <w:bookmarkStart w:id="38" w:name="__RefHeading___Toc177463212"/>
      <w:bookmarkEnd w:id="38"/>
      <w:r>
        <w:rPr>
          <w:sz w:val="26"/>
          <w:szCs w:val="26"/>
        </w:rPr>
        <w:t>TÀI LIỆU THAM KHẢO</w:t>
      </w:r>
    </w:p>
    <w:tbl>
      <w:tblPr>
        <w:tblStyle w:val="6"/>
        <w:tblW w:w="5000" w:type="pct"/>
        <w:tblInd w:w="-30" w:type="dxa"/>
        <w:tblLayout w:type="fixed"/>
        <w:tblCellMar>
          <w:top w:w="15" w:type="dxa"/>
          <w:left w:w="15" w:type="dxa"/>
          <w:bottom w:w="15" w:type="dxa"/>
          <w:right w:w="15" w:type="dxa"/>
        </w:tblCellMar>
      </w:tblPr>
      <w:tblGrid>
        <w:gridCol w:w="468"/>
        <w:gridCol w:w="8349"/>
      </w:tblGrid>
      <w:tr w14:paraId="37E62996">
        <w:tblPrEx>
          <w:tblCellMar>
            <w:top w:w="15" w:type="dxa"/>
            <w:left w:w="15" w:type="dxa"/>
            <w:bottom w:w="15" w:type="dxa"/>
            <w:right w:w="15" w:type="dxa"/>
          </w:tblCellMar>
        </w:tblPrEx>
        <w:tc>
          <w:tcPr>
            <w:tcW w:w="466" w:type="dxa"/>
          </w:tcPr>
          <w:p w14:paraId="3032D004">
            <w:pPr>
              <w:pStyle w:val="142"/>
              <w:rPr>
                <w:szCs w:val="26"/>
                <w:lang w:val="en-US" w:eastAsia="en-US"/>
              </w:rPr>
            </w:pPr>
            <w:r>
              <w:rPr>
                <w:szCs w:val="26"/>
                <w:lang w:val="en-US" w:eastAsia="en-US"/>
              </w:rPr>
              <w:t>[1]</w:t>
            </w:r>
          </w:p>
        </w:tc>
        <w:tc>
          <w:tcPr>
            <w:tcW w:w="8321" w:type="dxa"/>
          </w:tcPr>
          <w:p w14:paraId="00060077">
            <w:pPr>
              <w:pStyle w:val="142"/>
              <w:rPr>
                <w:color w:val="FF0000"/>
                <w:szCs w:val="26"/>
                <w:lang w:val="en-US" w:eastAsia="en-US"/>
              </w:rPr>
            </w:pPr>
            <w:r>
              <w:rPr>
                <w:color w:val="FF0000"/>
                <w:szCs w:val="26"/>
                <w:lang w:val="en-US" w:eastAsia="en-US"/>
              </w:rPr>
              <w:t>Tên tác giả (năm XB), Tên sách, NXB, Nơi XB</w:t>
            </w:r>
          </w:p>
        </w:tc>
      </w:tr>
      <w:tr w14:paraId="509D5D01">
        <w:tblPrEx>
          <w:tblCellMar>
            <w:top w:w="15" w:type="dxa"/>
            <w:left w:w="15" w:type="dxa"/>
            <w:bottom w:w="15" w:type="dxa"/>
            <w:right w:w="15" w:type="dxa"/>
          </w:tblCellMar>
        </w:tblPrEx>
        <w:tc>
          <w:tcPr>
            <w:tcW w:w="466" w:type="dxa"/>
          </w:tcPr>
          <w:p w14:paraId="4B84B55C">
            <w:pPr>
              <w:pStyle w:val="142"/>
              <w:rPr>
                <w:szCs w:val="26"/>
                <w:lang w:val="en-US" w:eastAsia="en-US"/>
              </w:rPr>
            </w:pPr>
            <w:r>
              <w:rPr>
                <w:szCs w:val="26"/>
                <w:lang w:val="en-US" w:eastAsia="en-US"/>
              </w:rPr>
              <w:t>[2]</w:t>
            </w:r>
          </w:p>
        </w:tc>
        <w:tc>
          <w:tcPr>
            <w:tcW w:w="8321" w:type="dxa"/>
          </w:tcPr>
          <w:p w14:paraId="4320C0E3">
            <w:pPr>
              <w:pStyle w:val="142"/>
              <w:rPr>
                <w:szCs w:val="26"/>
                <w:lang w:val="en-US" w:eastAsia="en-US"/>
              </w:rPr>
            </w:pPr>
            <w:r>
              <w:rPr>
                <w:szCs w:val="26"/>
                <w:lang w:val="en-US" w:eastAsia="en-US"/>
              </w:rPr>
              <w:t>………..</w:t>
            </w:r>
          </w:p>
          <w:p w14:paraId="782993CF">
            <w:pPr>
              <w:rPr>
                <w:szCs w:val="26"/>
                <w:lang w:val="en-US" w:eastAsia="en-US"/>
              </w:rPr>
            </w:pPr>
          </w:p>
        </w:tc>
      </w:tr>
    </w:tbl>
    <w:p w14:paraId="456FE537">
      <w:pPr>
        <w:rPr>
          <w:rFonts w:ascii="Calibri" w:hAnsi="Calibri" w:eastAsia="Calibri" w:cs="Calibri"/>
          <w:sz w:val="20"/>
          <w:szCs w:val="20"/>
          <w:lang w:val="en-US" w:eastAsia="en-US"/>
        </w:rPr>
      </w:pPr>
    </w:p>
    <w:tbl>
      <w:tblPr>
        <w:tblStyle w:val="6"/>
        <w:tblW w:w="5000" w:type="pct"/>
        <w:tblInd w:w="-30" w:type="dxa"/>
        <w:tblLayout w:type="fixed"/>
        <w:tblCellMar>
          <w:top w:w="15" w:type="dxa"/>
          <w:left w:w="15" w:type="dxa"/>
          <w:bottom w:w="15" w:type="dxa"/>
          <w:right w:w="15" w:type="dxa"/>
        </w:tblCellMar>
      </w:tblPr>
      <w:tblGrid>
        <w:gridCol w:w="376"/>
        <w:gridCol w:w="8441"/>
      </w:tblGrid>
      <w:tr w14:paraId="6988F7B8">
        <w:tblPrEx>
          <w:tblCellMar>
            <w:top w:w="15" w:type="dxa"/>
            <w:left w:w="15" w:type="dxa"/>
            <w:bottom w:w="15" w:type="dxa"/>
            <w:right w:w="15" w:type="dxa"/>
          </w:tblCellMar>
        </w:tblPrEx>
        <w:tc>
          <w:tcPr>
            <w:tcW w:w="375" w:type="dxa"/>
          </w:tcPr>
          <w:p w14:paraId="3D1C13A2">
            <w:pPr>
              <w:pStyle w:val="142"/>
              <w:rPr>
                <w:sz w:val="24"/>
                <w:szCs w:val="24"/>
                <w:lang w:val="en-US" w:eastAsia="en-US"/>
              </w:rPr>
            </w:pPr>
            <w:r>
              <w:rPr>
                <w:lang w:val="en-US" w:eastAsia="en-US"/>
              </w:rPr>
              <w:t xml:space="preserve">[1] </w:t>
            </w:r>
          </w:p>
        </w:tc>
        <w:tc>
          <w:tcPr>
            <w:tcW w:w="8412" w:type="dxa"/>
          </w:tcPr>
          <w:p w14:paraId="1AE19579">
            <w:pPr>
              <w:pStyle w:val="142"/>
              <w:rPr>
                <w:lang w:val="en-US" w:eastAsia="en-US"/>
              </w:rPr>
            </w:pPr>
            <w:r>
              <w:rPr>
                <w:lang w:val="en-US" w:eastAsia="en-US"/>
              </w:rPr>
              <w:t xml:space="preserve">P. M. Chuẩn, Giáo trình Cơ sở dữ liệu quan hệ, Hưng Yên, 2023. </w:t>
            </w:r>
          </w:p>
        </w:tc>
      </w:tr>
      <w:tr w14:paraId="2675B946">
        <w:tblPrEx>
          <w:tblCellMar>
            <w:top w:w="15" w:type="dxa"/>
            <w:left w:w="15" w:type="dxa"/>
            <w:bottom w:w="15" w:type="dxa"/>
            <w:right w:w="15" w:type="dxa"/>
          </w:tblCellMar>
        </w:tblPrEx>
        <w:tc>
          <w:tcPr>
            <w:tcW w:w="375" w:type="dxa"/>
          </w:tcPr>
          <w:p w14:paraId="4668016C">
            <w:pPr>
              <w:pStyle w:val="142"/>
              <w:rPr>
                <w:lang w:val="en-US" w:eastAsia="en-US"/>
              </w:rPr>
            </w:pPr>
            <w:r>
              <w:rPr>
                <w:lang w:val="en-US" w:eastAsia="en-US"/>
              </w:rPr>
              <w:t xml:space="preserve">[2] </w:t>
            </w:r>
          </w:p>
        </w:tc>
        <w:tc>
          <w:tcPr>
            <w:tcW w:w="8412" w:type="dxa"/>
          </w:tcPr>
          <w:p w14:paraId="34EB5F67">
            <w:pPr>
              <w:pStyle w:val="142"/>
              <w:rPr>
                <w:lang w:val="en-US" w:eastAsia="en-US"/>
              </w:rPr>
            </w:pPr>
            <w:r>
              <w:rPr>
                <w:lang w:val="en-US" w:eastAsia="en-US"/>
              </w:rPr>
              <w:t xml:space="preserve">Đ. A. Hiển, Phân tích thiết kế hướng đối tượng UML, Hưng Yên, 2024. </w:t>
            </w:r>
          </w:p>
        </w:tc>
      </w:tr>
    </w:tbl>
    <w:p w14:paraId="466D2202">
      <w:pPr>
        <w:rPr>
          <w:lang w:val="en-US" w:eastAsia="en-US"/>
        </w:rPr>
      </w:pPr>
    </w:p>
    <w:p w14:paraId="5CEF3B82">
      <w:pPr>
        <w:rPr>
          <w:szCs w:val="26"/>
          <w:lang w:val="en-US" w:eastAsia="en-US"/>
        </w:rPr>
      </w:pPr>
    </w:p>
    <w:sectPr>
      <w:headerReference r:id="rId7" w:type="first"/>
      <w:footerReference r:id="rId9" w:type="first"/>
      <w:headerReference r:id="rId6" w:type="default"/>
      <w:footerReference r:id="rId8" w:type="default"/>
      <w:pgSz w:w="11906" w:h="16838"/>
      <w:pgMar w:top="1701" w:right="1134" w:bottom="1701" w:left="1985" w:header="720" w:footer="680" w:gutter="0"/>
      <w:pgNumType w:fmt="decimal"/>
      <w:cols w:space="720" w:num="1"/>
      <w:formProt w:val="0"/>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SimSun"/>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VnTime;Segoe Prin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2EDEE">
    <w:pPr>
      <w:pStyle w:val="11"/>
      <w:jc w:val="center"/>
      <w:rPr>
        <w:sz w:val="26"/>
        <w:szCs w:val="26"/>
      </w:rPr>
    </w:pPr>
  </w:p>
  <w:p w14:paraId="1615725F">
    <w:pPr>
      <w:pStyle w:val="11"/>
      <w:rPr>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0C7CA">
    <w:pPr>
      <w:pStyle w:val="11"/>
      <w:jc w:val="center"/>
    </w:pPr>
    <w:r>
      <w:fldChar w:fldCharType="begin"/>
    </w:r>
    <w:r>
      <w:instrText xml:space="preserve"> PAGE </w:instrText>
    </w:r>
    <w:r>
      <w:fldChar w:fldCharType="separate"/>
    </w:r>
    <w:r>
      <w:t>24</w:t>
    </w:r>
    <w:r>
      <w:fldChar w:fldCharType="end"/>
    </w:r>
  </w:p>
  <w:p w14:paraId="6ADDEE86">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8BC64">
    <w:pPr>
      <w:pStyle w:val="11"/>
      <w:jc w:val="center"/>
    </w:pPr>
    <w:r>
      <w:fldChar w:fldCharType="begin"/>
    </w:r>
    <w:r>
      <w:instrText xml:space="preserve"> PAGE </w:instrText>
    </w:r>
    <w:r>
      <w:fldChar w:fldCharType="separate"/>
    </w:r>
    <w:r>
      <w:t>2</w:t>
    </w:r>
    <w:r>
      <w:fldChar w:fldCharType="end"/>
    </w:r>
  </w:p>
  <w:p w14:paraId="3F59CA2E">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DF39D">
    <w:pPr>
      <w:pStyle w:val="122"/>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ind w:right="0" w:firstLine="780"/>
      <w:jc w:val="both"/>
      <w:rPr>
        <w:b/>
        <w:bCs w:val="0"/>
        <w:sz w:val="26"/>
        <w:szCs w:val="26"/>
        <w:lang w:val="en-US"/>
      </w:rPr>
    </w:pPr>
    <w:r>
      <mc:AlternateContent>
        <mc:Choice Requires="wps">
          <w:drawing>
            <wp:anchor distT="0" distB="0" distL="114935" distR="114935" simplePos="0" relativeHeight="251659264" behindDoc="1" locked="0" layoutInCell="1" allowOverlap="1">
              <wp:simplePos x="0" y="0"/>
              <wp:positionH relativeFrom="column">
                <wp:posOffset>-31750</wp:posOffset>
              </wp:positionH>
              <wp:positionV relativeFrom="paragraph">
                <wp:posOffset>254635</wp:posOffset>
              </wp:positionV>
              <wp:extent cx="5600700" cy="0"/>
              <wp:effectExtent l="0" t="5080" r="0" b="5080"/>
              <wp:wrapNone/>
              <wp:docPr id="3" name="Straight Connector 21"/>
              <wp:cNvGraphicFramePr/>
              <a:graphic xmlns:a="http://schemas.openxmlformats.org/drawingml/2006/main">
                <a:graphicData uri="http://schemas.microsoft.com/office/word/2010/wordprocessingShape">
                  <wps:wsp>
                    <wps:cNvCnPr/>
                    <wps:spPr>
                      <a:xfrm>
                        <a:off x="0" y="0"/>
                        <a:ext cx="560088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Straight Connector 21" o:spid="_x0000_s1026" o:spt="20" style="position:absolute;left:0pt;margin-left:-2.5pt;margin-top:20.05pt;height:0pt;width:441pt;z-index:-251657216;mso-width-relative:page;mso-height-relative:page;" filled="f" stroked="t" coordsize="21600,21600" o:gfxdata="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FxSYCDX&#10;AAAACAEAAA8AAAAAAAAAAQAgAAAAIgAAAGRycy9kb3ducmV2LnhtbFBLAQIUABQAAAAIAIdO4kDr&#10;U8PsrwEAAG4DAAAOAAAAAAAAAAEAIAAAACYBAABkcnMvZTJvRG9jLnhtbFBLBQYAAAAABgAGAFkB&#10;AABHBQAAAAA=&#10;">
              <v:fill on="f" focussize="0,0"/>
              <v:stroke weight="0.737007874015748pt" color="#000000" joinstyle="miter"/>
              <v:imagedata o:title=""/>
              <o:lock v:ext="edit" aspectratio="f"/>
            </v:line>
          </w:pict>
        </mc:Fallback>
      </mc:AlternateContent>
    </w:r>
    <w:r>
      <w:rPr>
        <w:lang w:val="en-US" w:eastAsia="en-US"/>
      </w:rPr>
      <w:t xml:space="preserve">Đồ án 2: </w:t>
    </w:r>
    <w:r>
      <w:rPr>
        <w:b w:val="0"/>
        <w:bCs/>
        <w:sz w:val="26"/>
        <w:szCs w:val="26"/>
      </w:rPr>
      <w:t>X</w:t>
    </w:r>
    <w:r>
      <w:rPr>
        <w:b w:val="0"/>
        <w:bCs/>
        <w:sz w:val="26"/>
        <w:szCs w:val="26"/>
        <w:lang w:val="en-US"/>
      </w:rPr>
      <w:t>ÂY DỰNG</w:t>
    </w:r>
    <w:r>
      <w:rPr>
        <w:b w:val="0"/>
        <w:bCs/>
        <w:sz w:val="26"/>
        <w:szCs w:val="26"/>
      </w:rPr>
      <w:t xml:space="preserve"> </w:t>
    </w:r>
    <w:r>
      <w:rPr>
        <w:b w:val="0"/>
        <w:bCs/>
        <w:sz w:val="26"/>
        <w:szCs w:val="26"/>
        <w:lang w:val="en-US"/>
      </w:rPr>
      <w:t>WEBSITE CHIA SẺ VÀ PHÁT VIDEO</w:t>
    </w:r>
  </w:p>
  <w:p w14:paraId="3B89F7B7">
    <w:pPr>
      <w:pStyle w:val="123"/>
      <w:tabs>
        <w:tab w:val="left" w:pos="2375"/>
        <w:tab w:val="center" w:pos="4394"/>
      </w:tabs>
      <w:spacing w:before="0" w:after="200"/>
      <w:ind w:left="0" w:right="0"/>
      <w:rPr>
        <w:b/>
        <w:bCs w:val="0"/>
        <w:sz w:val="26"/>
        <w:szCs w:val="26"/>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77E3D">
    <w:pPr>
      <w:pStyle w:val="14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D1A5D"/>
    <w:multiLevelType w:val="multilevel"/>
    <w:tmpl w:val="838D1A5D"/>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
    <w:nsid w:val="8EA56E2D"/>
    <w:multiLevelType w:val="multilevel"/>
    <w:tmpl w:val="8EA56E2D"/>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2">
    <w:nsid w:val="91D860A5"/>
    <w:multiLevelType w:val="multilevel"/>
    <w:tmpl w:val="91D860A5"/>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3">
    <w:nsid w:val="A012AB3A"/>
    <w:multiLevelType w:val="multilevel"/>
    <w:tmpl w:val="A012AB3A"/>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4">
    <w:nsid w:val="A2747C5F"/>
    <w:multiLevelType w:val="multilevel"/>
    <w:tmpl w:val="A2747C5F"/>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5">
    <w:nsid w:val="AA9264F6"/>
    <w:multiLevelType w:val="multilevel"/>
    <w:tmpl w:val="AA9264F6"/>
    <w:lvl w:ilvl="0" w:tentative="0">
      <w:start w:val="1"/>
      <w:numFmt w:val="bullet"/>
      <w:lvlText w:val=""/>
      <w:lvlJc w:val="left"/>
      <w:pPr>
        <w:tabs>
          <w:tab w:val="left" w:pos="0"/>
        </w:tabs>
        <w:ind w:left="720" w:hanging="360"/>
      </w:pPr>
      <w:rPr>
        <w:rFonts w:hint="default" w:ascii="Wingdings" w:hAnsi="Wingdings" w:cs="Wingding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6">
    <w:nsid w:val="AB74ADFD"/>
    <w:multiLevelType w:val="multilevel"/>
    <w:tmpl w:val="AB74ADFD"/>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7">
    <w:nsid w:val="BF205925"/>
    <w:multiLevelType w:val="multilevel"/>
    <w:tmpl w:val="BF205925"/>
    <w:lvl w:ilvl="0" w:tentative="0">
      <w:start w:val="1"/>
      <w:numFmt w:val="decimal"/>
      <w:pStyle w:val="145"/>
      <w:lvlText w:val="%1."/>
      <w:lvlJc w:val="left"/>
      <w:pPr>
        <w:tabs>
          <w:tab w:val="left" w:pos="0"/>
        </w:tabs>
        <w:ind w:left="1287" w:hanging="360"/>
      </w:pPr>
    </w:lvl>
    <w:lvl w:ilvl="1" w:tentative="0">
      <w:start w:val="1"/>
      <w:numFmt w:val="lowerLetter"/>
      <w:lvlText w:val="%2."/>
      <w:lvlJc w:val="left"/>
      <w:pPr>
        <w:tabs>
          <w:tab w:val="left" w:pos="0"/>
        </w:tabs>
        <w:ind w:left="2007" w:hanging="360"/>
      </w:pPr>
    </w:lvl>
    <w:lvl w:ilvl="2" w:tentative="0">
      <w:start w:val="1"/>
      <w:numFmt w:val="lowerRoman"/>
      <w:lvlText w:val="%3."/>
      <w:lvlJc w:val="right"/>
      <w:pPr>
        <w:tabs>
          <w:tab w:val="left" w:pos="0"/>
        </w:tabs>
        <w:ind w:left="2727" w:hanging="180"/>
      </w:pPr>
    </w:lvl>
    <w:lvl w:ilvl="3" w:tentative="0">
      <w:start w:val="1"/>
      <w:numFmt w:val="decimal"/>
      <w:lvlText w:val="%4."/>
      <w:lvlJc w:val="left"/>
      <w:pPr>
        <w:tabs>
          <w:tab w:val="left" w:pos="0"/>
        </w:tabs>
        <w:ind w:left="3447" w:hanging="360"/>
      </w:pPr>
    </w:lvl>
    <w:lvl w:ilvl="4" w:tentative="0">
      <w:start w:val="1"/>
      <w:numFmt w:val="lowerLetter"/>
      <w:lvlText w:val="%5."/>
      <w:lvlJc w:val="left"/>
      <w:pPr>
        <w:tabs>
          <w:tab w:val="left" w:pos="0"/>
        </w:tabs>
        <w:ind w:left="4167" w:hanging="360"/>
      </w:pPr>
    </w:lvl>
    <w:lvl w:ilvl="5" w:tentative="0">
      <w:start w:val="1"/>
      <w:numFmt w:val="lowerRoman"/>
      <w:lvlText w:val="%6."/>
      <w:lvlJc w:val="right"/>
      <w:pPr>
        <w:tabs>
          <w:tab w:val="left" w:pos="0"/>
        </w:tabs>
        <w:ind w:left="4887" w:hanging="180"/>
      </w:pPr>
    </w:lvl>
    <w:lvl w:ilvl="6" w:tentative="0">
      <w:start w:val="1"/>
      <w:numFmt w:val="decimal"/>
      <w:lvlText w:val="%7."/>
      <w:lvlJc w:val="left"/>
      <w:pPr>
        <w:tabs>
          <w:tab w:val="left" w:pos="0"/>
        </w:tabs>
        <w:ind w:left="5607" w:hanging="360"/>
      </w:pPr>
    </w:lvl>
    <w:lvl w:ilvl="7" w:tentative="0">
      <w:start w:val="1"/>
      <w:numFmt w:val="lowerLetter"/>
      <w:lvlText w:val="%8."/>
      <w:lvlJc w:val="left"/>
      <w:pPr>
        <w:tabs>
          <w:tab w:val="left" w:pos="0"/>
        </w:tabs>
        <w:ind w:left="6327" w:hanging="360"/>
      </w:pPr>
    </w:lvl>
    <w:lvl w:ilvl="8" w:tentative="0">
      <w:start w:val="1"/>
      <w:numFmt w:val="lowerRoman"/>
      <w:lvlText w:val="%9."/>
      <w:lvlJc w:val="right"/>
      <w:pPr>
        <w:tabs>
          <w:tab w:val="left" w:pos="0"/>
        </w:tabs>
        <w:ind w:left="7047" w:hanging="180"/>
      </w:pPr>
    </w:lvl>
  </w:abstractNum>
  <w:abstractNum w:abstractNumId="8">
    <w:nsid w:val="CF092B84"/>
    <w:multiLevelType w:val="multilevel"/>
    <w:tmpl w:val="CF092B84"/>
    <w:lvl w:ilvl="0" w:tentative="0">
      <w:start w:val="1"/>
      <w:numFmt w:val="decimal"/>
      <w:pStyle w:val="17"/>
      <w:lvlText w:val="CHƯƠNG %1:"/>
      <w:lvlJc w:val="left"/>
      <w:pPr>
        <w:tabs>
          <w:tab w:val="left" w:pos="0"/>
        </w:tabs>
        <w:ind w:left="993" w:firstLine="0"/>
      </w:pPr>
      <w:rPr>
        <w:rFonts w:ascii="Times New Roman" w:hAnsi="Times New Roman" w:cs="Times New Roman"/>
        <w:b/>
        <w:i w:val="0"/>
        <w:sz w:val="28"/>
      </w:rPr>
    </w:lvl>
    <w:lvl w:ilvl="1" w:tentative="0">
      <w:start w:val="1"/>
      <w:numFmt w:val="decimal"/>
      <w:isLgl/>
      <w:suff w:val="space"/>
      <w:lvlText w:val="%1.%2"/>
      <w:lvlJc w:val="left"/>
      <w:pPr>
        <w:tabs>
          <w:tab w:val="left"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rPr>
    </w:lvl>
    <w:lvl w:ilvl="2" w:tentative="0">
      <w:start w:val="1"/>
      <w:numFmt w:val="decimal"/>
      <w:isLgl/>
      <w:suff w:val="space"/>
      <w:lvlText w:val="%1.%2.%3"/>
      <w:lvlJc w:val="left"/>
      <w:pPr>
        <w:tabs>
          <w:tab w:val="left" w:pos="0"/>
        </w:tabs>
        <w:ind w:left="0" w:firstLine="0"/>
      </w:pPr>
      <w:rPr>
        <w:rFonts w:ascii="Times New Roman" w:hAnsi="Times New Roman" w:cs="Times New Roman"/>
        <w:b/>
        <w:i w:val="0"/>
        <w:color w:val="000000"/>
      </w:rPr>
    </w:lvl>
    <w:lvl w:ilvl="3" w:tentative="0">
      <w:start w:val="1"/>
      <w:numFmt w:val="lowerLetter"/>
      <w:suff w:val="space"/>
      <w:lvlText w:val="%4)"/>
      <w:lvlJc w:val="left"/>
      <w:pPr>
        <w:tabs>
          <w:tab w:val="left" w:pos="0"/>
        </w:tabs>
        <w:ind w:left="1134" w:hanging="850"/>
      </w:pPr>
      <w:rPr>
        <w:rFonts w:ascii="Times New Roman" w:hAnsi="Times New Roman" w:cs="Times New Roman"/>
        <w:b/>
        <w:i/>
        <w:color w:val="000000"/>
      </w:rPr>
    </w:lvl>
    <w:lvl w:ilvl="4" w:tentative="0">
      <w:start w:val="1"/>
      <w:numFmt w:val="bullet"/>
      <w:lvlText w:val=""/>
      <w:lvlJc w:val="left"/>
      <w:pPr>
        <w:tabs>
          <w:tab w:val="left" w:pos="0"/>
        </w:tabs>
        <w:ind w:left="1134" w:firstLine="0"/>
      </w:pPr>
      <w:rPr>
        <w:rFonts w:hint="default" w:ascii="Symbol" w:hAnsi="Symbol" w:cs="Symbol"/>
        <w:color w:val="000000"/>
      </w:rPr>
    </w:lvl>
    <w:lvl w:ilvl="5" w:tentative="0">
      <w:start w:val="1"/>
      <w:numFmt w:val="lowerRoman"/>
      <w:lvlText w:val="(%6)"/>
      <w:lvlJc w:val="left"/>
      <w:pPr>
        <w:tabs>
          <w:tab w:val="left" w:pos="0"/>
        </w:tabs>
        <w:ind w:left="2160" w:hanging="360"/>
      </w:pPr>
    </w:lvl>
    <w:lvl w:ilvl="6" w:tentative="0">
      <w:start w:val="1"/>
      <w:numFmt w:val="decimal"/>
      <w:lvlText w:val="%7."/>
      <w:lvlJc w:val="left"/>
      <w:pPr>
        <w:tabs>
          <w:tab w:val="left" w:pos="0"/>
        </w:tabs>
        <w:ind w:left="2520" w:hanging="360"/>
      </w:pPr>
    </w:lvl>
    <w:lvl w:ilvl="7" w:tentative="0">
      <w:start w:val="1"/>
      <w:numFmt w:val="lowerLetter"/>
      <w:lvlText w:val="%8."/>
      <w:lvlJc w:val="left"/>
      <w:pPr>
        <w:tabs>
          <w:tab w:val="left" w:pos="0"/>
        </w:tabs>
        <w:ind w:left="2880" w:hanging="360"/>
      </w:pPr>
    </w:lvl>
    <w:lvl w:ilvl="8" w:tentative="0">
      <w:start w:val="1"/>
      <w:numFmt w:val="lowerRoman"/>
      <w:lvlText w:val="%9."/>
      <w:lvlJc w:val="left"/>
      <w:pPr>
        <w:tabs>
          <w:tab w:val="left" w:pos="0"/>
        </w:tabs>
        <w:ind w:left="3240" w:hanging="360"/>
      </w:pPr>
    </w:lvl>
  </w:abstractNum>
  <w:abstractNum w:abstractNumId="9">
    <w:nsid w:val="E92DE874"/>
    <w:multiLevelType w:val="multilevel"/>
    <w:tmpl w:val="E92DE874"/>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0">
    <w:nsid w:val="F15F2B0F"/>
    <w:multiLevelType w:val="multilevel"/>
    <w:tmpl w:val="F15F2B0F"/>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1">
    <w:nsid w:val="0053208E"/>
    <w:multiLevelType w:val="multilevel"/>
    <w:tmpl w:val="0053208E"/>
    <w:lvl w:ilvl="0" w:tentative="0">
      <w:start w:val="1"/>
      <w:numFmt w:val="decimal"/>
      <w:pStyle w:val="2"/>
      <w:lvlText w:val="CHƯƠNG %1:"/>
      <w:lvlJc w:val="left"/>
      <w:pPr>
        <w:tabs>
          <w:tab w:val="left" w:pos="0"/>
        </w:tabs>
        <w:ind w:left="993" w:firstLine="0"/>
      </w:pPr>
      <w:rPr>
        <w:rFonts w:ascii="Times New Roman" w:hAnsi="Times New Roman" w:cs="Times New Roman"/>
        <w:b/>
        <w:i w:val="0"/>
        <w:sz w:val="28"/>
      </w:rPr>
    </w:lvl>
    <w:lvl w:ilvl="1" w:tentative="0">
      <w:start w:val="1"/>
      <w:numFmt w:val="decimal"/>
      <w:isLgl/>
      <w:suff w:val="space"/>
      <w:lvlText w:val="%1.%2"/>
      <w:lvlJc w:val="left"/>
      <w:pPr>
        <w:tabs>
          <w:tab w:val="left"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rPr>
    </w:lvl>
    <w:lvl w:ilvl="2" w:tentative="0">
      <w:start w:val="1"/>
      <w:numFmt w:val="decimal"/>
      <w:isLgl/>
      <w:suff w:val="space"/>
      <w:lvlText w:val="%1.%2.%3"/>
      <w:lvlJc w:val="left"/>
      <w:pPr>
        <w:tabs>
          <w:tab w:val="left" w:pos="0"/>
        </w:tabs>
        <w:ind w:left="0" w:firstLine="0"/>
      </w:pPr>
      <w:rPr>
        <w:rFonts w:ascii="Times New Roman" w:hAnsi="Times New Roman" w:cs="Times New Roman"/>
        <w:b/>
        <w:i w:val="0"/>
        <w:color w:val="000000"/>
      </w:rPr>
    </w:lvl>
    <w:lvl w:ilvl="3" w:tentative="0">
      <w:start w:val="1"/>
      <w:numFmt w:val="lowerLetter"/>
      <w:suff w:val="space"/>
      <w:lvlText w:val="%4)"/>
      <w:lvlJc w:val="left"/>
      <w:pPr>
        <w:tabs>
          <w:tab w:val="left" w:pos="0"/>
        </w:tabs>
        <w:ind w:left="1134" w:hanging="850"/>
      </w:pPr>
      <w:rPr>
        <w:rFonts w:ascii="Times New Roman" w:hAnsi="Times New Roman" w:cs="Times New Roman"/>
        <w:b/>
        <w:i/>
        <w:color w:val="000000"/>
      </w:rPr>
    </w:lvl>
    <w:lvl w:ilvl="4" w:tentative="0">
      <w:start w:val="1"/>
      <w:numFmt w:val="bullet"/>
      <w:lvlText w:val=""/>
      <w:lvlJc w:val="left"/>
      <w:pPr>
        <w:tabs>
          <w:tab w:val="left" w:pos="0"/>
        </w:tabs>
        <w:ind w:left="1134" w:firstLine="0"/>
      </w:pPr>
      <w:rPr>
        <w:rFonts w:hint="default" w:ascii="Symbol" w:hAnsi="Symbol" w:cs="Symbol"/>
        <w:color w:val="000000"/>
      </w:rPr>
    </w:lvl>
    <w:lvl w:ilvl="5" w:tentative="0">
      <w:start w:val="1"/>
      <w:numFmt w:val="lowerRoman"/>
      <w:lvlText w:val="(%6)"/>
      <w:lvlJc w:val="left"/>
      <w:pPr>
        <w:tabs>
          <w:tab w:val="left" w:pos="0"/>
        </w:tabs>
        <w:ind w:left="2160" w:hanging="360"/>
      </w:pPr>
    </w:lvl>
    <w:lvl w:ilvl="6" w:tentative="0">
      <w:start w:val="1"/>
      <w:numFmt w:val="decimal"/>
      <w:lvlText w:val="%7."/>
      <w:lvlJc w:val="left"/>
      <w:pPr>
        <w:tabs>
          <w:tab w:val="left" w:pos="0"/>
        </w:tabs>
        <w:ind w:left="2520" w:hanging="360"/>
      </w:pPr>
    </w:lvl>
    <w:lvl w:ilvl="7" w:tentative="0">
      <w:start w:val="1"/>
      <w:numFmt w:val="lowerLetter"/>
      <w:lvlText w:val="%8."/>
      <w:lvlJc w:val="left"/>
      <w:pPr>
        <w:tabs>
          <w:tab w:val="left" w:pos="0"/>
        </w:tabs>
        <w:ind w:left="2880" w:hanging="360"/>
      </w:pPr>
    </w:lvl>
    <w:lvl w:ilvl="8" w:tentative="0">
      <w:start w:val="1"/>
      <w:numFmt w:val="lowerRoman"/>
      <w:lvlText w:val="%9."/>
      <w:lvlJc w:val="left"/>
      <w:pPr>
        <w:tabs>
          <w:tab w:val="left" w:pos="0"/>
        </w:tabs>
        <w:ind w:left="3240" w:hanging="360"/>
      </w:pPr>
    </w:lvl>
  </w:abstractNum>
  <w:abstractNum w:abstractNumId="12">
    <w:nsid w:val="0CD7152B"/>
    <w:multiLevelType w:val="multilevel"/>
    <w:tmpl w:val="0CD7152B"/>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3">
    <w:nsid w:val="0E6F1B6E"/>
    <w:multiLevelType w:val="multilevel"/>
    <w:tmpl w:val="0E6F1B6E"/>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4">
    <w:nsid w:val="14D88080"/>
    <w:multiLevelType w:val="multilevel"/>
    <w:tmpl w:val="14D88080"/>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5">
    <w:nsid w:val="1797AD3C"/>
    <w:multiLevelType w:val="multilevel"/>
    <w:tmpl w:val="1797AD3C"/>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6">
    <w:nsid w:val="37497A19"/>
    <w:multiLevelType w:val="multilevel"/>
    <w:tmpl w:val="37497A19"/>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7">
    <w:nsid w:val="44016B5C"/>
    <w:multiLevelType w:val="multilevel"/>
    <w:tmpl w:val="44016B5C"/>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18">
    <w:nsid w:val="4BDB7B90"/>
    <w:multiLevelType w:val="multilevel"/>
    <w:tmpl w:val="4BDB7B90"/>
    <w:lvl w:ilvl="0" w:tentative="0">
      <w:start w:val="4"/>
      <w:numFmt w:val="bullet"/>
      <w:lvlText w:val="-"/>
      <w:lvlJc w:val="left"/>
      <w:pPr>
        <w:tabs>
          <w:tab w:val="left" w:pos="0"/>
        </w:tabs>
        <w:ind w:left="360" w:hanging="360"/>
      </w:pPr>
      <w:rPr>
        <w:rFonts w:hint="default" w:ascii="Times New Roman" w:hAnsi="Times New Roman" w:cs="Times New Roman"/>
      </w:rPr>
    </w:lvl>
    <w:lvl w:ilvl="1" w:tentative="0">
      <w:start w:val="1"/>
      <w:numFmt w:val="bullet"/>
      <w:lvlText w:val="o"/>
      <w:lvlJc w:val="left"/>
      <w:pPr>
        <w:tabs>
          <w:tab w:val="left" w:pos="0"/>
        </w:tabs>
        <w:ind w:left="1080" w:hanging="360"/>
      </w:pPr>
      <w:rPr>
        <w:rFonts w:hint="default" w:ascii="Courier New" w:hAnsi="Courier New" w:cs="Courier New"/>
      </w:rPr>
    </w:lvl>
    <w:lvl w:ilvl="2" w:tentative="0">
      <w:start w:val="1"/>
      <w:numFmt w:val="bullet"/>
      <w:lvlText w:val=""/>
      <w:lvlJc w:val="left"/>
      <w:pPr>
        <w:tabs>
          <w:tab w:val="left" w:pos="0"/>
        </w:tabs>
        <w:ind w:left="1800" w:hanging="360"/>
      </w:pPr>
      <w:rPr>
        <w:rFonts w:hint="default" w:ascii="Wingdings" w:hAnsi="Wingdings" w:cs="Wingdings"/>
      </w:rPr>
    </w:lvl>
    <w:lvl w:ilvl="3" w:tentative="0">
      <w:start w:val="1"/>
      <w:numFmt w:val="bullet"/>
      <w:lvlText w:val=""/>
      <w:lvlJc w:val="left"/>
      <w:pPr>
        <w:tabs>
          <w:tab w:val="left" w:pos="0"/>
        </w:tabs>
        <w:ind w:left="2520" w:hanging="360"/>
      </w:pPr>
      <w:rPr>
        <w:rFonts w:hint="default" w:ascii="Symbol" w:hAnsi="Symbol" w:cs="Symbol"/>
      </w:rPr>
    </w:lvl>
    <w:lvl w:ilvl="4" w:tentative="0">
      <w:start w:val="1"/>
      <w:numFmt w:val="bullet"/>
      <w:lvlText w:val="o"/>
      <w:lvlJc w:val="left"/>
      <w:pPr>
        <w:tabs>
          <w:tab w:val="left" w:pos="0"/>
        </w:tabs>
        <w:ind w:left="3240" w:hanging="360"/>
      </w:pPr>
      <w:rPr>
        <w:rFonts w:hint="default" w:ascii="Courier New" w:hAnsi="Courier New" w:cs="Courier New"/>
      </w:rPr>
    </w:lvl>
    <w:lvl w:ilvl="5" w:tentative="0">
      <w:start w:val="1"/>
      <w:numFmt w:val="bullet"/>
      <w:lvlText w:val=""/>
      <w:lvlJc w:val="left"/>
      <w:pPr>
        <w:tabs>
          <w:tab w:val="left" w:pos="0"/>
        </w:tabs>
        <w:ind w:left="3960" w:hanging="360"/>
      </w:pPr>
      <w:rPr>
        <w:rFonts w:hint="default" w:ascii="Wingdings" w:hAnsi="Wingdings" w:cs="Wingdings"/>
      </w:rPr>
    </w:lvl>
    <w:lvl w:ilvl="6" w:tentative="0">
      <w:start w:val="1"/>
      <w:numFmt w:val="bullet"/>
      <w:lvlText w:val=""/>
      <w:lvlJc w:val="left"/>
      <w:pPr>
        <w:tabs>
          <w:tab w:val="left" w:pos="0"/>
        </w:tabs>
        <w:ind w:left="4680" w:hanging="360"/>
      </w:pPr>
      <w:rPr>
        <w:rFonts w:hint="default" w:ascii="Symbol" w:hAnsi="Symbol" w:cs="Symbol"/>
      </w:rPr>
    </w:lvl>
    <w:lvl w:ilvl="7" w:tentative="0">
      <w:start w:val="1"/>
      <w:numFmt w:val="bullet"/>
      <w:lvlText w:val="o"/>
      <w:lvlJc w:val="left"/>
      <w:pPr>
        <w:tabs>
          <w:tab w:val="left" w:pos="0"/>
        </w:tabs>
        <w:ind w:left="5400" w:hanging="360"/>
      </w:pPr>
      <w:rPr>
        <w:rFonts w:hint="default" w:ascii="Courier New" w:hAnsi="Courier New" w:cs="Courier New"/>
      </w:rPr>
    </w:lvl>
    <w:lvl w:ilvl="8" w:tentative="0">
      <w:start w:val="1"/>
      <w:numFmt w:val="bullet"/>
      <w:lvlText w:val=""/>
      <w:lvlJc w:val="left"/>
      <w:pPr>
        <w:tabs>
          <w:tab w:val="left" w:pos="0"/>
        </w:tabs>
        <w:ind w:left="6120" w:hanging="360"/>
      </w:pPr>
      <w:rPr>
        <w:rFonts w:hint="default" w:ascii="Wingdings" w:hAnsi="Wingdings" w:cs="Wingdings"/>
      </w:rPr>
    </w:lvl>
  </w:abstractNum>
  <w:abstractNum w:abstractNumId="19">
    <w:nsid w:val="59ADCABA"/>
    <w:multiLevelType w:val="multilevel"/>
    <w:tmpl w:val="59ADCABA"/>
    <w:lvl w:ilvl="0" w:tentative="0">
      <w:start w:val="1"/>
      <w:numFmt w:val="bullet"/>
      <w:pStyle w:val="143"/>
      <w:lvlText w:val="-"/>
      <w:lvlJc w:val="left"/>
      <w:pPr>
        <w:tabs>
          <w:tab w:val="left" w:pos="0"/>
        </w:tabs>
        <w:ind w:left="2160" w:hanging="360"/>
      </w:pPr>
      <w:rPr>
        <w:rFonts w:hint="default" w:ascii="Times New Roman" w:hAnsi="Times New Roman" w:cs="Times New Roman"/>
        <w:color w:val="000000"/>
        <w:sz w:val="27"/>
      </w:rPr>
    </w:lvl>
    <w:lvl w:ilvl="1" w:tentative="0">
      <w:start w:val="1"/>
      <w:numFmt w:val="bullet"/>
      <w:lvlText w:val="o"/>
      <w:lvlJc w:val="left"/>
      <w:pPr>
        <w:tabs>
          <w:tab w:val="left" w:pos="0"/>
        </w:tabs>
        <w:ind w:left="2880" w:hanging="360"/>
      </w:pPr>
      <w:rPr>
        <w:rFonts w:hint="default" w:ascii="Courier New" w:hAnsi="Courier New" w:cs="Courier New"/>
      </w:rPr>
    </w:lvl>
    <w:lvl w:ilvl="2" w:tentative="0">
      <w:start w:val="1"/>
      <w:numFmt w:val="bullet"/>
      <w:lvlText w:val=""/>
      <w:lvlJc w:val="left"/>
      <w:pPr>
        <w:tabs>
          <w:tab w:val="left" w:pos="0"/>
        </w:tabs>
        <w:ind w:left="3600" w:hanging="360"/>
      </w:pPr>
      <w:rPr>
        <w:rFonts w:hint="default" w:ascii="Wingdings" w:hAnsi="Wingdings" w:cs="Wingdings"/>
      </w:rPr>
    </w:lvl>
    <w:lvl w:ilvl="3" w:tentative="0">
      <w:start w:val="1"/>
      <w:numFmt w:val="bullet"/>
      <w:lvlText w:val=""/>
      <w:lvlJc w:val="left"/>
      <w:pPr>
        <w:tabs>
          <w:tab w:val="left" w:pos="0"/>
        </w:tabs>
        <w:ind w:left="4320" w:hanging="360"/>
      </w:pPr>
      <w:rPr>
        <w:rFonts w:hint="default" w:ascii="Symbol" w:hAnsi="Symbol" w:cs="Symbol"/>
      </w:rPr>
    </w:lvl>
    <w:lvl w:ilvl="4" w:tentative="0">
      <w:start w:val="1"/>
      <w:numFmt w:val="bullet"/>
      <w:lvlText w:val="o"/>
      <w:lvlJc w:val="left"/>
      <w:pPr>
        <w:tabs>
          <w:tab w:val="left" w:pos="0"/>
        </w:tabs>
        <w:ind w:left="5040" w:hanging="360"/>
      </w:pPr>
      <w:rPr>
        <w:rFonts w:hint="default" w:ascii="Courier New" w:hAnsi="Courier New" w:cs="Courier New"/>
      </w:rPr>
    </w:lvl>
    <w:lvl w:ilvl="5" w:tentative="0">
      <w:start w:val="1"/>
      <w:numFmt w:val="bullet"/>
      <w:lvlText w:val=""/>
      <w:lvlJc w:val="left"/>
      <w:pPr>
        <w:tabs>
          <w:tab w:val="left" w:pos="0"/>
        </w:tabs>
        <w:ind w:left="5760" w:hanging="360"/>
      </w:pPr>
      <w:rPr>
        <w:rFonts w:hint="default" w:ascii="Wingdings" w:hAnsi="Wingdings" w:cs="Wingdings"/>
      </w:rPr>
    </w:lvl>
    <w:lvl w:ilvl="6" w:tentative="0">
      <w:start w:val="1"/>
      <w:numFmt w:val="bullet"/>
      <w:lvlText w:val=""/>
      <w:lvlJc w:val="left"/>
      <w:pPr>
        <w:tabs>
          <w:tab w:val="left" w:pos="0"/>
        </w:tabs>
        <w:ind w:left="6480" w:hanging="360"/>
      </w:pPr>
      <w:rPr>
        <w:rFonts w:hint="default" w:ascii="Symbol" w:hAnsi="Symbol" w:cs="Symbol"/>
      </w:rPr>
    </w:lvl>
    <w:lvl w:ilvl="7" w:tentative="0">
      <w:start w:val="1"/>
      <w:numFmt w:val="bullet"/>
      <w:lvlText w:val="o"/>
      <w:lvlJc w:val="left"/>
      <w:pPr>
        <w:tabs>
          <w:tab w:val="left" w:pos="0"/>
        </w:tabs>
        <w:ind w:left="7200" w:hanging="360"/>
      </w:pPr>
      <w:rPr>
        <w:rFonts w:hint="default" w:ascii="Courier New" w:hAnsi="Courier New" w:cs="Courier New"/>
      </w:rPr>
    </w:lvl>
    <w:lvl w:ilvl="8" w:tentative="0">
      <w:start w:val="1"/>
      <w:numFmt w:val="bullet"/>
      <w:lvlText w:val=""/>
      <w:lvlJc w:val="left"/>
      <w:pPr>
        <w:tabs>
          <w:tab w:val="left" w:pos="0"/>
        </w:tabs>
        <w:ind w:left="7920" w:hanging="360"/>
      </w:pPr>
      <w:rPr>
        <w:rFonts w:hint="default" w:ascii="Wingdings" w:hAnsi="Wingdings" w:cs="Wingdings"/>
      </w:rPr>
    </w:lvl>
  </w:abstractNum>
  <w:abstractNum w:abstractNumId="20">
    <w:nsid w:val="67127A19"/>
    <w:multiLevelType w:val="multilevel"/>
    <w:tmpl w:val="67127A19"/>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21">
    <w:nsid w:val="6BE97BAA"/>
    <w:multiLevelType w:val="multilevel"/>
    <w:tmpl w:val="6BE97BAA"/>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abstractNum w:abstractNumId="22">
    <w:nsid w:val="6FFF2333"/>
    <w:multiLevelType w:val="multilevel"/>
    <w:tmpl w:val="6FFF2333"/>
    <w:lvl w:ilvl="0" w:tentative="0">
      <w:start w:val="1"/>
      <w:numFmt w:val="decimal"/>
      <w:lvlText w:val="%1."/>
      <w:lvlJc w:val="left"/>
      <w:pPr>
        <w:tabs>
          <w:tab w:val="left" w:pos="0"/>
        </w:tabs>
        <w:ind w:left="720" w:hanging="360"/>
      </w:pPr>
      <w:rPr>
        <w:sz w:val="24"/>
        <w:szCs w:val="24"/>
      </w:rPr>
    </w:lvl>
    <w:lvl w:ilvl="1" w:tentative="0">
      <w:start w:val="1"/>
      <w:numFmt w:val="decimal"/>
      <w:lvlText w:val="%2."/>
      <w:lvlJc w:val="left"/>
      <w:pPr>
        <w:tabs>
          <w:tab w:val="left" w:pos="0"/>
        </w:tabs>
        <w:ind w:left="1440" w:hanging="360"/>
      </w:pPr>
      <w:rPr>
        <w:sz w:val="24"/>
        <w:szCs w:val="24"/>
      </w:rPr>
    </w:lvl>
    <w:lvl w:ilvl="2" w:tentative="0">
      <w:start w:val="1"/>
      <w:numFmt w:val="decimal"/>
      <w:lvlText w:val="%3."/>
      <w:lvlJc w:val="left"/>
      <w:pPr>
        <w:tabs>
          <w:tab w:val="left" w:pos="0"/>
        </w:tabs>
        <w:ind w:left="2160" w:hanging="360"/>
      </w:pPr>
      <w:rPr>
        <w:sz w:val="24"/>
        <w:szCs w:val="24"/>
      </w:rPr>
    </w:lvl>
    <w:lvl w:ilvl="3" w:tentative="0">
      <w:start w:val="1"/>
      <w:numFmt w:val="decimal"/>
      <w:lvlText w:val="%4."/>
      <w:lvlJc w:val="left"/>
      <w:pPr>
        <w:tabs>
          <w:tab w:val="left" w:pos="0"/>
        </w:tabs>
        <w:ind w:left="2880" w:hanging="360"/>
      </w:pPr>
      <w:rPr>
        <w:sz w:val="24"/>
        <w:szCs w:val="24"/>
      </w:rPr>
    </w:lvl>
    <w:lvl w:ilvl="4" w:tentative="0">
      <w:start w:val="1"/>
      <w:numFmt w:val="decimal"/>
      <w:lvlText w:val="%5."/>
      <w:lvlJc w:val="left"/>
      <w:pPr>
        <w:tabs>
          <w:tab w:val="left" w:pos="0"/>
        </w:tabs>
        <w:ind w:left="3600" w:hanging="360"/>
      </w:pPr>
      <w:rPr>
        <w:sz w:val="24"/>
        <w:szCs w:val="24"/>
      </w:rPr>
    </w:lvl>
    <w:lvl w:ilvl="5" w:tentative="0">
      <w:start w:val="1"/>
      <w:numFmt w:val="decimal"/>
      <w:lvlText w:val="%6."/>
      <w:lvlJc w:val="left"/>
      <w:pPr>
        <w:tabs>
          <w:tab w:val="left" w:pos="0"/>
        </w:tabs>
        <w:ind w:left="4320" w:hanging="360"/>
      </w:pPr>
      <w:rPr>
        <w:sz w:val="24"/>
        <w:szCs w:val="24"/>
      </w:rPr>
    </w:lvl>
    <w:lvl w:ilvl="6" w:tentative="0">
      <w:start w:val="1"/>
      <w:numFmt w:val="decimal"/>
      <w:lvlText w:val="%7."/>
      <w:lvlJc w:val="left"/>
      <w:pPr>
        <w:tabs>
          <w:tab w:val="left" w:pos="0"/>
        </w:tabs>
        <w:ind w:left="5040" w:hanging="360"/>
      </w:pPr>
      <w:rPr>
        <w:sz w:val="24"/>
        <w:szCs w:val="24"/>
      </w:rPr>
    </w:lvl>
    <w:lvl w:ilvl="7" w:tentative="0">
      <w:start w:val="1"/>
      <w:numFmt w:val="decimal"/>
      <w:lvlText w:val="%8."/>
      <w:lvlJc w:val="left"/>
      <w:pPr>
        <w:tabs>
          <w:tab w:val="left" w:pos="0"/>
        </w:tabs>
        <w:ind w:left="5760" w:hanging="360"/>
      </w:pPr>
      <w:rPr>
        <w:sz w:val="24"/>
        <w:szCs w:val="24"/>
      </w:rPr>
    </w:lvl>
    <w:lvl w:ilvl="8" w:tentative="0">
      <w:start w:val="1"/>
      <w:numFmt w:val="decimal"/>
      <w:lvlText w:val="%9."/>
      <w:lvlJc w:val="left"/>
      <w:pPr>
        <w:tabs>
          <w:tab w:val="left" w:pos="0"/>
        </w:tabs>
        <w:ind w:left="6480" w:hanging="360"/>
      </w:pPr>
      <w:rPr>
        <w:sz w:val="24"/>
        <w:szCs w:val="24"/>
      </w:rPr>
    </w:lvl>
  </w:abstractNum>
  <w:abstractNum w:abstractNumId="23">
    <w:nsid w:val="7E9911E6"/>
    <w:multiLevelType w:val="multilevel"/>
    <w:tmpl w:val="7E9911E6"/>
    <w:lvl w:ilvl="0" w:tentative="0">
      <w:start w:val="1"/>
      <w:numFmt w:val="bullet"/>
      <w:lvlText w:val=""/>
      <w:lvlJc w:val="left"/>
      <w:pPr>
        <w:tabs>
          <w:tab w:val="left" w:pos="0"/>
        </w:tabs>
        <w:ind w:left="720" w:hanging="360"/>
      </w:pPr>
      <w:rPr>
        <w:rFonts w:hint="default" w:ascii="Symbol" w:hAnsi="Symbol" w:cs="Symbol"/>
        <w:sz w:val="20"/>
      </w:rPr>
    </w:lvl>
    <w:lvl w:ilvl="1" w:tentative="0">
      <w:start w:val="1"/>
      <w:numFmt w:val="bullet"/>
      <w:lvlText w:val="o"/>
      <w:lvlJc w:val="left"/>
      <w:pPr>
        <w:tabs>
          <w:tab w:val="left" w:pos="0"/>
        </w:tabs>
        <w:ind w:left="1440" w:hanging="360"/>
      </w:pPr>
      <w:rPr>
        <w:rFonts w:hint="default" w:ascii="Courier New" w:hAnsi="Courier New" w:cs="Courier New"/>
        <w:sz w:val="20"/>
      </w:rPr>
    </w:lvl>
    <w:lvl w:ilvl="2" w:tentative="0">
      <w:start w:val="1"/>
      <w:numFmt w:val="bullet"/>
      <w:lvlText w:val=""/>
      <w:lvlJc w:val="left"/>
      <w:pPr>
        <w:tabs>
          <w:tab w:val="left" w:pos="0"/>
        </w:tabs>
        <w:ind w:left="2160" w:hanging="360"/>
      </w:pPr>
      <w:rPr>
        <w:rFonts w:hint="default" w:ascii="Wingdings" w:hAnsi="Wingdings" w:cs="Wingdings"/>
        <w:sz w:val="20"/>
      </w:rPr>
    </w:lvl>
    <w:lvl w:ilvl="3" w:tentative="0">
      <w:start w:val="1"/>
      <w:numFmt w:val="bullet"/>
      <w:lvlText w:val=""/>
      <w:lvlJc w:val="left"/>
      <w:pPr>
        <w:tabs>
          <w:tab w:val="left" w:pos="0"/>
        </w:tabs>
        <w:ind w:left="2880" w:hanging="360"/>
      </w:pPr>
      <w:rPr>
        <w:rFonts w:hint="default" w:ascii="Wingdings" w:hAnsi="Wingdings" w:cs="Wingdings"/>
        <w:sz w:val="20"/>
      </w:rPr>
    </w:lvl>
    <w:lvl w:ilvl="4" w:tentative="0">
      <w:start w:val="1"/>
      <w:numFmt w:val="bullet"/>
      <w:lvlText w:val=""/>
      <w:lvlJc w:val="left"/>
      <w:pPr>
        <w:tabs>
          <w:tab w:val="left" w:pos="0"/>
        </w:tabs>
        <w:ind w:left="3600" w:hanging="360"/>
      </w:pPr>
      <w:rPr>
        <w:rFonts w:hint="default" w:ascii="Wingdings" w:hAnsi="Wingdings" w:cs="Wingdings"/>
        <w:sz w:val="20"/>
      </w:rPr>
    </w:lvl>
    <w:lvl w:ilvl="5" w:tentative="0">
      <w:start w:val="1"/>
      <w:numFmt w:val="bullet"/>
      <w:lvlText w:val=""/>
      <w:lvlJc w:val="left"/>
      <w:pPr>
        <w:tabs>
          <w:tab w:val="left" w:pos="0"/>
        </w:tabs>
        <w:ind w:left="4320" w:hanging="360"/>
      </w:pPr>
      <w:rPr>
        <w:rFonts w:hint="default" w:ascii="Wingdings" w:hAnsi="Wingdings" w:cs="Wingdings"/>
        <w:sz w:val="20"/>
      </w:rPr>
    </w:lvl>
    <w:lvl w:ilvl="6" w:tentative="0">
      <w:start w:val="1"/>
      <w:numFmt w:val="bullet"/>
      <w:lvlText w:val=""/>
      <w:lvlJc w:val="left"/>
      <w:pPr>
        <w:tabs>
          <w:tab w:val="left" w:pos="0"/>
        </w:tabs>
        <w:ind w:left="5040" w:hanging="360"/>
      </w:pPr>
      <w:rPr>
        <w:rFonts w:hint="default" w:ascii="Wingdings" w:hAnsi="Wingdings" w:cs="Wingdings"/>
        <w:sz w:val="20"/>
      </w:rPr>
    </w:lvl>
    <w:lvl w:ilvl="7" w:tentative="0">
      <w:start w:val="1"/>
      <w:numFmt w:val="bullet"/>
      <w:lvlText w:val=""/>
      <w:lvlJc w:val="left"/>
      <w:pPr>
        <w:tabs>
          <w:tab w:val="left" w:pos="0"/>
        </w:tabs>
        <w:ind w:left="5760" w:hanging="360"/>
      </w:pPr>
      <w:rPr>
        <w:rFonts w:hint="default" w:ascii="Wingdings" w:hAnsi="Wingdings" w:cs="Wingdings"/>
        <w:sz w:val="20"/>
      </w:rPr>
    </w:lvl>
    <w:lvl w:ilvl="8" w:tentative="0">
      <w:start w:val="1"/>
      <w:numFmt w:val="bullet"/>
      <w:lvlText w:val=""/>
      <w:lvlJc w:val="left"/>
      <w:pPr>
        <w:tabs>
          <w:tab w:val="left" w:pos="0"/>
        </w:tabs>
        <w:ind w:left="6480" w:hanging="360"/>
      </w:pPr>
      <w:rPr>
        <w:rFonts w:hint="default" w:ascii="Wingdings" w:hAnsi="Wingdings" w:cs="Wingdings"/>
        <w:sz w:val="20"/>
      </w:rPr>
    </w:lvl>
  </w:abstractNum>
  <w:num w:numId="1">
    <w:abstractNumId w:val="11"/>
  </w:num>
  <w:num w:numId="2">
    <w:abstractNumId w:val="8"/>
  </w:num>
  <w:num w:numId="3">
    <w:abstractNumId w:val="19"/>
  </w:num>
  <w:num w:numId="4">
    <w:abstractNumId w:val="7"/>
  </w:num>
  <w:num w:numId="5">
    <w:abstractNumId w:val="13"/>
  </w:num>
  <w:num w:numId="6">
    <w:abstractNumId w:val="6"/>
  </w:num>
  <w:num w:numId="7">
    <w:abstractNumId w:val="23"/>
  </w:num>
  <w:num w:numId="8">
    <w:abstractNumId w:val="12"/>
  </w:num>
  <w:num w:numId="9">
    <w:abstractNumId w:val="22"/>
  </w:num>
  <w:num w:numId="10">
    <w:abstractNumId w:val="22"/>
    <w:lvlOverride w:ilvl="0">
      <w:startOverride w:val="1"/>
    </w:lvlOverride>
    <w:lvlOverride w:ilvl="1">
      <w:startOverride w:val="1"/>
    </w:lvlOverride>
  </w:num>
  <w:num w:numId="11">
    <w:abstractNumId w:val="22"/>
    <w:lvlOverride w:ilvl="0">
      <w:startOverride w:val="1"/>
    </w:lvlOverride>
    <w:lvlOverride w:ilvl="1">
      <w:startOverride w:val="1"/>
    </w:lvlOverride>
  </w:num>
  <w:num w:numId="12">
    <w:abstractNumId w:val="22"/>
    <w:lvlOverride w:ilvl="0">
      <w:startOverride w:val="1"/>
    </w:lvlOverride>
    <w:lvlOverride w:ilvl="1">
      <w:startOverride w:val="1"/>
    </w:lvlOverride>
  </w:num>
  <w:num w:numId="13">
    <w:abstractNumId w:val="22"/>
    <w:lvlOverride w:ilvl="0">
      <w:startOverride w:val="1"/>
    </w:lvlOverride>
    <w:lvlOverride w:ilvl="1">
      <w:startOverride w:val="1"/>
    </w:lvlOverride>
  </w:num>
  <w:num w:numId="14">
    <w:abstractNumId w:val="22"/>
    <w:lvlOverride w:ilvl="0">
      <w:startOverride w:val="1"/>
    </w:lvlOverride>
    <w:lvlOverride w:ilvl="1">
      <w:startOverride w:val="1"/>
    </w:lvlOverride>
  </w:num>
  <w:num w:numId="15">
    <w:abstractNumId w:val="22"/>
    <w:lvlOverride w:ilvl="0">
      <w:startOverride w:val="1"/>
    </w:lvlOverride>
    <w:lvlOverride w:ilvl="1">
      <w:startOverride w:val="1"/>
    </w:lvlOverride>
  </w:num>
  <w:num w:numId="16">
    <w:abstractNumId w:val="16"/>
  </w:num>
  <w:num w:numId="17">
    <w:abstractNumId w:val="21"/>
  </w:num>
  <w:num w:numId="18">
    <w:abstractNumId w:val="3"/>
  </w:num>
  <w:num w:numId="19">
    <w:abstractNumId w:val="2"/>
  </w:num>
  <w:num w:numId="20">
    <w:abstractNumId w:val="10"/>
  </w:num>
  <w:num w:numId="21">
    <w:abstractNumId w:val="1"/>
  </w:num>
  <w:num w:numId="22">
    <w:abstractNumId w:val="20"/>
  </w:num>
  <w:num w:numId="23">
    <w:abstractNumId w:val="15"/>
  </w:num>
  <w:num w:numId="24">
    <w:abstractNumId w:val="0"/>
  </w:num>
  <w:num w:numId="25">
    <w:abstractNumId w:val="17"/>
  </w:num>
  <w:num w:numId="26">
    <w:abstractNumId w:val="14"/>
  </w:num>
  <w:num w:numId="27">
    <w:abstractNumId w:val="4"/>
  </w:num>
  <w:num w:numId="28">
    <w:abstractNumId w:val="9"/>
  </w:num>
  <w:num w:numId="29">
    <w:abstractNumId w:val="5"/>
  </w:num>
  <w:num w:numId="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autoHyphenation/>
  <w:hyphenationZone w:val="0"/>
  <w:footnotePr>
    <w:footnote w:id="0"/>
    <w:footnote w:id="1"/>
  </w:footnotePr>
  <w:endnotePr>
    <w:endnote w:id="0"/>
    <w:endnote w:id="1"/>
  </w:endnotePr>
  <w:compat>
    <w:doNotExpandShiftReturn/>
    <w:compatSetting w:name="compatibilityMode" w:uri="http://schemas.microsoft.com/office/word" w:val="11"/>
  </w:compat>
  <w:rsids>
    <w:rsidRoot w:val="00000000"/>
    <w:rsid w:val="1FB44D91"/>
    <w:rsid w:val="73D50E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line="360" w:lineRule="auto"/>
    </w:pPr>
    <w:rPr>
      <w:rFonts w:ascii="Times New Roman" w:hAnsi="Times New Roman" w:eastAsia="Times New Roman" w:cs="Times New Roman"/>
      <w:color w:val="auto"/>
      <w:sz w:val="26"/>
      <w:szCs w:val="22"/>
      <w:lang w:val="en-US" w:eastAsia="en-US" w:bidi="ar-SA"/>
    </w:rPr>
  </w:style>
  <w:style w:type="paragraph" w:styleId="2">
    <w:name w:val="heading 1"/>
    <w:basedOn w:val="1"/>
    <w:next w:val="1"/>
    <w:qFormat/>
    <w:uiPriority w:val="0"/>
    <w:pPr>
      <w:keepNext/>
      <w:keepLines/>
      <w:numPr>
        <w:ilvl w:val="0"/>
        <w:numId w:val="1"/>
      </w:numPr>
      <w:spacing w:before="480" w:after="0"/>
      <w:jc w:val="center"/>
      <w:outlineLvl w:val="0"/>
    </w:pPr>
    <w:rPr>
      <w:rFonts w:ascii="Times New Roman" w:hAnsi="Times New Roman" w:cs="Times New Roman"/>
      <w:b/>
      <w:bCs/>
      <w:color w:val="000000"/>
      <w:sz w:val="28"/>
      <w:szCs w:val="28"/>
    </w:rPr>
  </w:style>
  <w:style w:type="paragraph" w:styleId="3">
    <w:name w:val="heading 2"/>
    <w:basedOn w:val="1"/>
    <w:next w:val="1"/>
    <w:qFormat/>
    <w:uiPriority w:val="0"/>
    <w:pPr>
      <w:keepNext/>
      <w:keepLines/>
      <w:spacing w:before="200" w:after="0"/>
      <w:outlineLvl w:val="1"/>
    </w:pPr>
    <w:rPr>
      <w:rFonts w:ascii="Cambria" w:hAnsi="Cambria" w:cs="Cambria"/>
      <w:b/>
      <w:bCs/>
      <w:color w:val="4F81BD"/>
      <w:sz w:val="26"/>
      <w:szCs w:val="26"/>
    </w:rPr>
  </w:style>
  <w:style w:type="paragraph" w:styleId="4">
    <w:name w:val="heading 3"/>
    <w:basedOn w:val="1"/>
    <w:next w:val="1"/>
    <w:qFormat/>
    <w:uiPriority w:val="0"/>
    <w:pPr>
      <w:keepNext/>
      <w:spacing w:before="240" w:after="60"/>
      <w:outlineLvl w:val="2"/>
    </w:pPr>
    <w:rPr>
      <w:rFonts w:ascii="Cambria" w:hAnsi="Cambria" w:cs="Cambria"/>
      <w:b/>
      <w:bCs/>
      <w:sz w:val="26"/>
      <w:szCs w:val="26"/>
    </w:rPr>
  </w:style>
  <w:style w:type="character" w:default="1" w:styleId="5">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qFormat/>
    <w:uiPriority w:val="0"/>
    <w:pPr>
      <w:spacing w:before="0" w:after="0" w:line="240" w:lineRule="auto"/>
    </w:pPr>
    <w:rPr>
      <w:rFonts w:ascii="Segoe UI" w:hAnsi="Segoe UI" w:cs="Segoe UI"/>
      <w:sz w:val="18"/>
      <w:szCs w:val="18"/>
    </w:rPr>
  </w:style>
  <w:style w:type="paragraph" w:styleId="8">
    <w:name w:val="Body Text"/>
    <w:basedOn w:val="1"/>
    <w:qFormat/>
    <w:uiPriority w:val="0"/>
    <w:pPr>
      <w:spacing w:before="240" w:after="60" w:line="360" w:lineRule="exact"/>
      <w:jc w:val="both"/>
    </w:pPr>
    <w:rPr>
      <w:rFonts w:ascii=".VnTime;Segoe Print" w:hAnsi=".VnTime;Segoe Print" w:cs=".VnTime;Segoe Print"/>
      <w:sz w:val="28"/>
      <w:szCs w:val="24"/>
    </w:rPr>
  </w:style>
  <w:style w:type="paragraph" w:styleId="9">
    <w:name w:val="Body Text 2"/>
    <w:basedOn w:val="1"/>
    <w:qFormat/>
    <w:uiPriority w:val="0"/>
    <w:pPr>
      <w:spacing w:before="0" w:after="120" w:line="480" w:lineRule="auto"/>
      <w:jc w:val="both"/>
    </w:pPr>
    <w:rPr>
      <w:rFonts w:ascii=".VnTime;Segoe Print" w:hAnsi=".VnTime;Segoe Print" w:cs=".VnTime;Segoe Print"/>
      <w:sz w:val="28"/>
      <w:szCs w:val="24"/>
    </w:rPr>
  </w:style>
  <w:style w:type="paragraph" w:styleId="10">
    <w:name w:val="caption"/>
    <w:basedOn w:val="1"/>
    <w:next w:val="1"/>
    <w:qFormat/>
    <w:uiPriority w:val="0"/>
    <w:pPr>
      <w:spacing w:before="360" w:after="120" w:line="360" w:lineRule="auto"/>
      <w:ind w:left="0" w:right="0" w:firstLine="567"/>
      <w:jc w:val="center"/>
    </w:pPr>
    <w:rPr>
      <w:rFonts w:ascii="Times New Roman" w:hAnsi="Times New Roman" w:eastAsia="Calibri" w:cs="Times New Roman"/>
      <w:b/>
      <w:bCs/>
      <w:i/>
      <w:sz w:val="26"/>
      <w:szCs w:val="26"/>
    </w:rPr>
  </w:style>
  <w:style w:type="paragraph" w:styleId="11">
    <w:name w:val="footer"/>
    <w:basedOn w:val="1"/>
    <w:qFormat/>
    <w:uiPriority w:val="0"/>
    <w:pPr>
      <w:tabs>
        <w:tab w:val="center" w:pos="4320"/>
        <w:tab w:val="right" w:pos="8640"/>
      </w:tabs>
      <w:spacing w:before="0" w:after="0" w:line="240" w:lineRule="auto"/>
    </w:pPr>
    <w:rPr>
      <w:rFonts w:ascii="Times New Roman" w:hAnsi="Times New Roman" w:cs="Times New Roman"/>
      <w:sz w:val="27"/>
      <w:szCs w:val="27"/>
      <w:lang w:val="vi-VN"/>
    </w:rPr>
  </w:style>
  <w:style w:type="paragraph" w:styleId="12">
    <w:name w:val="header"/>
    <w:basedOn w:val="1"/>
    <w:qFormat/>
    <w:uiPriority w:val="0"/>
    <w:pPr>
      <w:tabs>
        <w:tab w:val="center" w:pos="4680"/>
        <w:tab w:val="right" w:pos="9360"/>
      </w:tabs>
      <w:spacing w:before="0" w:after="0" w:line="240" w:lineRule="auto"/>
      <w:ind w:left="0" w:right="0" w:firstLine="567"/>
      <w:jc w:val="both"/>
    </w:pPr>
    <w:rPr>
      <w:rFonts w:ascii="Times New Roman" w:hAnsi="Times New Roman" w:eastAsia="Calibri" w:cs="Times New Roman"/>
      <w:sz w:val="26"/>
      <w:szCs w:val="20"/>
    </w:rPr>
  </w:style>
  <w:style w:type="character" w:styleId="13">
    <w:name w:val="Hyperlink"/>
    <w:qFormat/>
    <w:uiPriority w:val="0"/>
    <w:rPr>
      <w:color w:val="0000FF"/>
      <w:u w:val="single"/>
    </w:rPr>
  </w:style>
  <w:style w:type="paragraph" w:styleId="14">
    <w:name w:val="List"/>
    <w:basedOn w:val="8"/>
    <w:qFormat/>
    <w:uiPriority w:val="0"/>
    <w:rPr>
      <w:rFonts w:cs="Lohit Devanagari"/>
    </w:rPr>
  </w:style>
  <w:style w:type="paragraph" w:styleId="15">
    <w:name w:val="Normal (Web)"/>
    <w:qFormat/>
    <w:uiPriority w:val="0"/>
    <w:pPr>
      <w:widowControl/>
      <w:suppressAutoHyphens/>
      <w:bidi w:val="0"/>
      <w:spacing w:before="100" w:after="100"/>
      <w:ind w:left="0" w:right="0" w:firstLine="0"/>
      <w:jc w:val="left"/>
    </w:pPr>
    <w:rPr>
      <w:rFonts w:ascii="Times New Roman" w:hAnsi="Times New Roman" w:eastAsia="SimSun" w:cs="Times New Roman"/>
      <w:color w:val="auto"/>
      <w:kern w:val="0"/>
      <w:sz w:val="24"/>
      <w:szCs w:val="24"/>
      <w:lang w:val="en-US" w:eastAsia="zh-CN" w:bidi="ar"/>
    </w:rPr>
  </w:style>
  <w:style w:type="character" w:styleId="16">
    <w:name w:val="Strong"/>
    <w:basedOn w:val="5"/>
    <w:qFormat/>
    <w:uiPriority w:val="0"/>
    <w:rPr>
      <w:b/>
      <w:bCs/>
    </w:rPr>
  </w:style>
  <w:style w:type="paragraph" w:styleId="17">
    <w:name w:val="table of figures"/>
    <w:basedOn w:val="1"/>
    <w:next w:val="1"/>
    <w:qFormat/>
    <w:uiPriority w:val="0"/>
    <w:pPr>
      <w:numPr>
        <w:ilvl w:val="0"/>
        <w:numId w:val="2"/>
      </w:numPr>
      <w:spacing w:before="120" w:after="0" w:line="360" w:lineRule="auto"/>
      <w:jc w:val="both"/>
    </w:pPr>
    <w:rPr>
      <w:rFonts w:ascii="Times New Roman" w:hAnsi="Times New Roman" w:eastAsia="Calibri" w:cs="Times New Roman"/>
      <w:sz w:val="26"/>
    </w:rPr>
  </w:style>
  <w:style w:type="paragraph" w:styleId="18">
    <w:name w:val="toc 1"/>
    <w:basedOn w:val="1"/>
    <w:next w:val="1"/>
    <w:qFormat/>
    <w:uiPriority w:val="0"/>
  </w:style>
  <w:style w:type="paragraph" w:styleId="19">
    <w:name w:val="toc 2"/>
    <w:basedOn w:val="1"/>
    <w:next w:val="1"/>
    <w:qFormat/>
    <w:uiPriority w:val="0"/>
    <w:pPr>
      <w:tabs>
        <w:tab w:val="right" w:leader="dot" w:pos="8778"/>
      </w:tabs>
      <w:ind w:left="220" w:right="0" w:firstLine="0"/>
    </w:pPr>
  </w:style>
  <w:style w:type="paragraph" w:styleId="20">
    <w:name w:val="toc 3"/>
    <w:basedOn w:val="1"/>
    <w:next w:val="1"/>
    <w:qFormat/>
    <w:uiPriority w:val="0"/>
    <w:pPr>
      <w:tabs>
        <w:tab w:val="left" w:pos="1827"/>
        <w:tab w:val="right" w:leader="dot" w:pos="8778"/>
      </w:tabs>
      <w:ind w:left="220" w:right="0" w:firstLine="0"/>
    </w:pPr>
  </w:style>
  <w:style w:type="paragraph" w:styleId="21">
    <w:name w:val="toc 5"/>
    <w:basedOn w:val="1"/>
    <w:next w:val="1"/>
    <w:qFormat/>
    <w:uiPriority w:val="0"/>
    <w:pPr>
      <w:ind w:left="1040" w:right="0" w:firstLine="0"/>
    </w:pPr>
  </w:style>
  <w:style w:type="character" w:customStyle="1" w:styleId="22">
    <w:name w:val="WW8Num1z0"/>
    <w:qFormat/>
    <w:uiPriority w:val="0"/>
    <w:rPr>
      <w:rFonts w:ascii="Symbol" w:hAnsi="Symbol" w:cs="Symbol"/>
      <w:sz w:val="20"/>
    </w:rPr>
  </w:style>
  <w:style w:type="character" w:customStyle="1" w:styleId="23">
    <w:name w:val="WW8Num1z1"/>
    <w:qFormat/>
    <w:uiPriority w:val="0"/>
    <w:rPr>
      <w:rFonts w:ascii="Courier New" w:hAnsi="Courier New" w:cs="Courier New"/>
      <w:sz w:val="20"/>
    </w:rPr>
  </w:style>
  <w:style w:type="character" w:customStyle="1" w:styleId="24">
    <w:name w:val="WW8Num1z2"/>
    <w:qFormat/>
    <w:uiPriority w:val="0"/>
    <w:rPr>
      <w:rFonts w:ascii="Wingdings" w:hAnsi="Wingdings" w:cs="Wingdings"/>
      <w:sz w:val="20"/>
    </w:rPr>
  </w:style>
  <w:style w:type="character" w:customStyle="1" w:styleId="25">
    <w:name w:val="WW8Num2z0"/>
    <w:qFormat/>
    <w:uiPriority w:val="0"/>
    <w:rPr>
      <w:sz w:val="24"/>
      <w:szCs w:val="24"/>
    </w:rPr>
  </w:style>
  <w:style w:type="character" w:customStyle="1" w:styleId="26">
    <w:name w:val="WW8Num3z0"/>
    <w:qFormat/>
    <w:uiPriority w:val="0"/>
    <w:rPr>
      <w:rFonts w:ascii="Symbol" w:hAnsi="Symbol" w:cs="Symbol"/>
      <w:sz w:val="20"/>
    </w:rPr>
  </w:style>
  <w:style w:type="character" w:customStyle="1" w:styleId="27">
    <w:name w:val="WW8Num3z1"/>
    <w:qFormat/>
    <w:uiPriority w:val="0"/>
    <w:rPr>
      <w:rFonts w:ascii="Courier New" w:hAnsi="Courier New" w:cs="Courier New"/>
      <w:sz w:val="20"/>
    </w:rPr>
  </w:style>
  <w:style w:type="character" w:customStyle="1" w:styleId="28">
    <w:name w:val="WW8Num3z2"/>
    <w:qFormat/>
    <w:uiPriority w:val="0"/>
    <w:rPr>
      <w:rFonts w:ascii="Wingdings" w:hAnsi="Wingdings" w:cs="Wingdings"/>
      <w:sz w:val="20"/>
    </w:rPr>
  </w:style>
  <w:style w:type="character" w:customStyle="1" w:styleId="29">
    <w:name w:val="WW8Num4z0"/>
    <w:qFormat/>
    <w:uiPriority w:val="0"/>
    <w:rPr>
      <w:rFonts w:ascii="Symbol" w:hAnsi="Symbol" w:cs="Symbol"/>
      <w:sz w:val="20"/>
    </w:rPr>
  </w:style>
  <w:style w:type="character" w:customStyle="1" w:styleId="30">
    <w:name w:val="WW8Num4z1"/>
    <w:qFormat/>
    <w:uiPriority w:val="0"/>
    <w:rPr>
      <w:rFonts w:ascii="Courier New" w:hAnsi="Courier New" w:cs="Courier New"/>
      <w:sz w:val="20"/>
    </w:rPr>
  </w:style>
  <w:style w:type="character" w:customStyle="1" w:styleId="31">
    <w:name w:val="WW8Num4z2"/>
    <w:qFormat/>
    <w:uiPriority w:val="0"/>
    <w:rPr>
      <w:rFonts w:ascii="Wingdings" w:hAnsi="Wingdings" w:cs="Wingdings"/>
      <w:sz w:val="20"/>
    </w:rPr>
  </w:style>
  <w:style w:type="character" w:customStyle="1" w:styleId="32">
    <w:name w:val="WW8Num5z0"/>
    <w:qFormat/>
    <w:uiPriority w:val="0"/>
    <w:rPr>
      <w:rFonts w:ascii="Symbol" w:hAnsi="Symbol" w:cs="Symbol"/>
      <w:sz w:val="20"/>
    </w:rPr>
  </w:style>
  <w:style w:type="character" w:customStyle="1" w:styleId="33">
    <w:name w:val="WW8Num5z1"/>
    <w:qFormat/>
    <w:uiPriority w:val="0"/>
    <w:rPr>
      <w:rFonts w:ascii="Courier New" w:hAnsi="Courier New" w:cs="Courier New"/>
      <w:sz w:val="20"/>
    </w:rPr>
  </w:style>
  <w:style w:type="character" w:customStyle="1" w:styleId="34">
    <w:name w:val="WW8Num5z2"/>
    <w:qFormat/>
    <w:uiPriority w:val="0"/>
    <w:rPr>
      <w:rFonts w:ascii="Wingdings" w:hAnsi="Wingdings" w:cs="Wingdings"/>
      <w:sz w:val="20"/>
    </w:rPr>
  </w:style>
  <w:style w:type="character" w:customStyle="1" w:styleId="35">
    <w:name w:val="WW8Num6z0"/>
    <w:qFormat/>
    <w:uiPriority w:val="0"/>
    <w:rPr>
      <w:rFonts w:ascii="Symbol" w:hAnsi="Symbol" w:cs="Symbol"/>
      <w:sz w:val="20"/>
    </w:rPr>
  </w:style>
  <w:style w:type="character" w:customStyle="1" w:styleId="36">
    <w:name w:val="WW8Num6z1"/>
    <w:qFormat/>
    <w:uiPriority w:val="0"/>
    <w:rPr>
      <w:rFonts w:ascii="Courier New" w:hAnsi="Courier New" w:cs="Courier New"/>
      <w:sz w:val="20"/>
    </w:rPr>
  </w:style>
  <w:style w:type="character" w:customStyle="1" w:styleId="37">
    <w:name w:val="WW8Num6z2"/>
    <w:qFormat/>
    <w:uiPriority w:val="0"/>
    <w:rPr>
      <w:rFonts w:ascii="Wingdings" w:hAnsi="Wingdings" w:cs="Wingdings"/>
      <w:sz w:val="20"/>
    </w:rPr>
  </w:style>
  <w:style w:type="character" w:customStyle="1" w:styleId="38">
    <w:name w:val="WW8Num6z3"/>
    <w:qFormat/>
    <w:uiPriority w:val="0"/>
    <w:rPr>
      <w:rFonts w:ascii="Wingdings" w:hAnsi="Wingdings" w:cs="Wingdings"/>
      <w:sz w:val="20"/>
    </w:rPr>
  </w:style>
  <w:style w:type="character" w:customStyle="1" w:styleId="39">
    <w:name w:val="WW8Num7z0"/>
    <w:qFormat/>
    <w:uiPriority w:val="0"/>
    <w:rPr>
      <w:rFonts w:ascii="Symbol" w:hAnsi="Symbol" w:cs="Symbol"/>
      <w:sz w:val="20"/>
    </w:rPr>
  </w:style>
  <w:style w:type="character" w:customStyle="1" w:styleId="40">
    <w:name w:val="WW8Num7z1"/>
    <w:qFormat/>
    <w:uiPriority w:val="0"/>
    <w:rPr>
      <w:rFonts w:ascii="Courier New" w:hAnsi="Courier New" w:cs="Courier New"/>
      <w:sz w:val="20"/>
    </w:rPr>
  </w:style>
  <w:style w:type="character" w:customStyle="1" w:styleId="41">
    <w:name w:val="WW8Num7z2"/>
    <w:qFormat/>
    <w:uiPriority w:val="0"/>
    <w:rPr>
      <w:rFonts w:ascii="Wingdings" w:hAnsi="Wingdings" w:cs="Wingdings"/>
      <w:sz w:val="20"/>
    </w:rPr>
  </w:style>
  <w:style w:type="character" w:customStyle="1" w:styleId="42">
    <w:name w:val="WW8Num7z3"/>
    <w:qFormat/>
    <w:uiPriority w:val="0"/>
    <w:rPr>
      <w:rFonts w:ascii="Wingdings" w:hAnsi="Wingdings" w:cs="Wingdings"/>
      <w:sz w:val="20"/>
    </w:rPr>
  </w:style>
  <w:style w:type="character" w:customStyle="1" w:styleId="43">
    <w:name w:val="WW8Num8z0"/>
    <w:qFormat/>
    <w:uiPriority w:val="0"/>
    <w:rPr>
      <w:rFonts w:ascii="Symbol" w:hAnsi="Symbol" w:cs="Symbol"/>
      <w:sz w:val="20"/>
    </w:rPr>
  </w:style>
  <w:style w:type="character" w:customStyle="1" w:styleId="44">
    <w:name w:val="WW8Num8z1"/>
    <w:qFormat/>
    <w:uiPriority w:val="0"/>
    <w:rPr>
      <w:rFonts w:ascii="Courier New" w:hAnsi="Courier New" w:cs="Courier New"/>
      <w:sz w:val="20"/>
    </w:rPr>
  </w:style>
  <w:style w:type="character" w:customStyle="1" w:styleId="45">
    <w:name w:val="WW8Num8z2"/>
    <w:qFormat/>
    <w:uiPriority w:val="0"/>
    <w:rPr>
      <w:rFonts w:ascii="Wingdings" w:hAnsi="Wingdings" w:cs="Wingdings"/>
      <w:sz w:val="20"/>
    </w:rPr>
  </w:style>
  <w:style w:type="character" w:customStyle="1" w:styleId="46">
    <w:name w:val="WW8Num9z0"/>
    <w:qFormat/>
    <w:uiPriority w:val="0"/>
    <w:rPr>
      <w:rFonts w:ascii="Symbol" w:hAnsi="Symbol" w:cs="Symbol"/>
      <w:sz w:val="20"/>
    </w:rPr>
  </w:style>
  <w:style w:type="character" w:customStyle="1" w:styleId="47">
    <w:name w:val="WW8Num9z1"/>
    <w:qFormat/>
    <w:uiPriority w:val="0"/>
    <w:rPr>
      <w:rFonts w:ascii="Courier New" w:hAnsi="Courier New" w:cs="Courier New"/>
      <w:sz w:val="20"/>
    </w:rPr>
  </w:style>
  <w:style w:type="character" w:customStyle="1" w:styleId="48">
    <w:name w:val="WW8Num9z2"/>
    <w:qFormat/>
    <w:uiPriority w:val="0"/>
    <w:rPr>
      <w:rFonts w:ascii="Wingdings" w:hAnsi="Wingdings" w:cs="Wingdings"/>
      <w:sz w:val="20"/>
    </w:rPr>
  </w:style>
  <w:style w:type="character" w:customStyle="1" w:styleId="49">
    <w:name w:val="WW8Num9z3"/>
    <w:qFormat/>
    <w:uiPriority w:val="0"/>
    <w:rPr>
      <w:rFonts w:ascii="Wingdings" w:hAnsi="Wingdings" w:cs="Wingdings"/>
      <w:sz w:val="20"/>
    </w:rPr>
  </w:style>
  <w:style w:type="character" w:customStyle="1" w:styleId="50">
    <w:name w:val="WW8Num10z0"/>
    <w:qFormat/>
    <w:uiPriority w:val="0"/>
    <w:rPr>
      <w:rFonts w:ascii="Symbol" w:hAnsi="Symbol" w:cs="Symbol"/>
      <w:sz w:val="20"/>
    </w:rPr>
  </w:style>
  <w:style w:type="character" w:customStyle="1" w:styleId="51">
    <w:name w:val="WW8Num10z1"/>
    <w:qFormat/>
    <w:uiPriority w:val="0"/>
    <w:rPr>
      <w:rFonts w:ascii="Courier New" w:hAnsi="Courier New" w:cs="Courier New"/>
      <w:sz w:val="20"/>
    </w:rPr>
  </w:style>
  <w:style w:type="character" w:customStyle="1" w:styleId="52">
    <w:name w:val="WW8Num10z2"/>
    <w:qFormat/>
    <w:uiPriority w:val="0"/>
    <w:rPr>
      <w:rFonts w:ascii="Wingdings" w:hAnsi="Wingdings" w:cs="Wingdings"/>
      <w:sz w:val="20"/>
    </w:rPr>
  </w:style>
  <w:style w:type="character" w:customStyle="1" w:styleId="53">
    <w:name w:val="WW8Num11z0"/>
    <w:qFormat/>
    <w:uiPriority w:val="0"/>
    <w:rPr>
      <w:rFonts w:ascii="Times New Roman" w:hAnsi="Times New Roman" w:eastAsia="Times New Roman" w:cs="Times New Roman"/>
      <w:color w:val="000000"/>
      <w:sz w:val="27"/>
    </w:rPr>
  </w:style>
  <w:style w:type="character" w:customStyle="1" w:styleId="54">
    <w:name w:val="WW8Num11z1"/>
    <w:qFormat/>
    <w:uiPriority w:val="0"/>
    <w:rPr>
      <w:rFonts w:ascii="Courier New" w:hAnsi="Courier New" w:cs="Courier New"/>
    </w:rPr>
  </w:style>
  <w:style w:type="character" w:customStyle="1" w:styleId="55">
    <w:name w:val="WW8Num11z2"/>
    <w:qFormat/>
    <w:uiPriority w:val="0"/>
    <w:rPr>
      <w:rFonts w:ascii="Wingdings" w:hAnsi="Wingdings" w:cs="Wingdings"/>
    </w:rPr>
  </w:style>
  <w:style w:type="character" w:customStyle="1" w:styleId="56">
    <w:name w:val="WW8Num11z3"/>
    <w:qFormat/>
    <w:uiPriority w:val="0"/>
    <w:rPr>
      <w:rFonts w:ascii="Symbol" w:hAnsi="Symbol" w:cs="Symbol"/>
    </w:rPr>
  </w:style>
  <w:style w:type="character" w:customStyle="1" w:styleId="57">
    <w:name w:val="WW8Num12z0"/>
    <w:qFormat/>
    <w:uiPriority w:val="0"/>
    <w:rPr>
      <w:rFonts w:ascii="Symbol" w:hAnsi="Symbol" w:cs="Symbol"/>
      <w:sz w:val="20"/>
    </w:rPr>
  </w:style>
  <w:style w:type="character" w:customStyle="1" w:styleId="58">
    <w:name w:val="WW8Num12z1"/>
    <w:qFormat/>
    <w:uiPriority w:val="0"/>
    <w:rPr>
      <w:rFonts w:ascii="Courier New" w:hAnsi="Courier New" w:cs="Courier New"/>
      <w:sz w:val="20"/>
    </w:rPr>
  </w:style>
  <w:style w:type="character" w:customStyle="1" w:styleId="59">
    <w:name w:val="WW8Num12z2"/>
    <w:qFormat/>
    <w:uiPriority w:val="0"/>
    <w:rPr>
      <w:rFonts w:ascii="Wingdings" w:hAnsi="Wingdings" w:cs="Wingdings"/>
      <w:sz w:val="20"/>
    </w:rPr>
  </w:style>
  <w:style w:type="character" w:customStyle="1" w:styleId="60">
    <w:name w:val="WW8Num13z0"/>
    <w:qFormat/>
    <w:uiPriority w:val="0"/>
    <w:rPr>
      <w:rFonts w:ascii="Symbol" w:hAnsi="Symbol" w:cs="Symbol"/>
      <w:sz w:val="20"/>
    </w:rPr>
  </w:style>
  <w:style w:type="character" w:customStyle="1" w:styleId="61">
    <w:name w:val="WW8Num13z1"/>
    <w:qFormat/>
    <w:uiPriority w:val="0"/>
    <w:rPr>
      <w:rFonts w:ascii="Courier New" w:hAnsi="Courier New" w:cs="Courier New"/>
      <w:sz w:val="20"/>
    </w:rPr>
  </w:style>
  <w:style w:type="character" w:customStyle="1" w:styleId="62">
    <w:name w:val="WW8Num13z2"/>
    <w:qFormat/>
    <w:uiPriority w:val="0"/>
    <w:rPr>
      <w:rFonts w:ascii="Wingdings" w:hAnsi="Wingdings" w:cs="Wingdings"/>
      <w:sz w:val="20"/>
    </w:rPr>
  </w:style>
  <w:style w:type="character" w:customStyle="1" w:styleId="63">
    <w:name w:val="WW8Num14z0"/>
    <w:qFormat/>
    <w:uiPriority w:val="0"/>
    <w:rPr>
      <w:rFonts w:ascii="Symbol" w:hAnsi="Symbol" w:cs="Symbol"/>
      <w:sz w:val="20"/>
    </w:rPr>
  </w:style>
  <w:style w:type="character" w:customStyle="1" w:styleId="64">
    <w:name w:val="WW8Num14z1"/>
    <w:qFormat/>
    <w:uiPriority w:val="0"/>
    <w:rPr>
      <w:rFonts w:ascii="Courier New" w:hAnsi="Courier New" w:cs="Courier New"/>
      <w:sz w:val="20"/>
    </w:rPr>
  </w:style>
  <w:style w:type="character" w:customStyle="1" w:styleId="65">
    <w:name w:val="WW8Num14z2"/>
    <w:qFormat/>
    <w:uiPriority w:val="0"/>
    <w:rPr>
      <w:rFonts w:ascii="Wingdings" w:hAnsi="Wingdings" w:cs="Wingdings"/>
      <w:sz w:val="20"/>
    </w:rPr>
  </w:style>
  <w:style w:type="character" w:customStyle="1" w:styleId="66">
    <w:name w:val="WW8Num15z0"/>
    <w:qFormat/>
    <w:uiPriority w:val="0"/>
    <w:rPr>
      <w:rFonts w:ascii="Symbol" w:hAnsi="Symbol" w:cs="Symbol"/>
      <w:sz w:val="20"/>
    </w:rPr>
  </w:style>
  <w:style w:type="character" w:customStyle="1" w:styleId="67">
    <w:name w:val="WW8Num15z1"/>
    <w:qFormat/>
    <w:uiPriority w:val="0"/>
    <w:rPr>
      <w:rFonts w:ascii="Courier New" w:hAnsi="Courier New" w:cs="Courier New"/>
      <w:sz w:val="20"/>
    </w:rPr>
  </w:style>
  <w:style w:type="character" w:customStyle="1" w:styleId="68">
    <w:name w:val="WW8Num15z2"/>
    <w:qFormat/>
    <w:uiPriority w:val="0"/>
    <w:rPr>
      <w:rFonts w:ascii="Wingdings" w:hAnsi="Wingdings" w:cs="Wingdings"/>
      <w:sz w:val="20"/>
    </w:rPr>
  </w:style>
  <w:style w:type="character" w:customStyle="1" w:styleId="69">
    <w:name w:val="WW8Num16z0"/>
    <w:qFormat/>
    <w:uiPriority w:val="0"/>
    <w:rPr>
      <w:rFonts w:ascii="Times New Roman" w:hAnsi="Times New Roman" w:eastAsia="Calibri" w:cs="Times New Roman"/>
    </w:rPr>
  </w:style>
  <w:style w:type="character" w:customStyle="1" w:styleId="70">
    <w:name w:val="WW8Num16z1"/>
    <w:qFormat/>
    <w:uiPriority w:val="0"/>
    <w:rPr>
      <w:rFonts w:ascii="Courier New" w:hAnsi="Courier New" w:cs="Courier New"/>
    </w:rPr>
  </w:style>
  <w:style w:type="character" w:customStyle="1" w:styleId="71">
    <w:name w:val="WW8Num16z2"/>
    <w:qFormat/>
    <w:uiPriority w:val="0"/>
    <w:rPr>
      <w:rFonts w:ascii="Wingdings" w:hAnsi="Wingdings" w:cs="Wingdings"/>
    </w:rPr>
  </w:style>
  <w:style w:type="character" w:customStyle="1" w:styleId="72">
    <w:name w:val="WW8Num16z3"/>
    <w:qFormat/>
    <w:uiPriority w:val="0"/>
    <w:rPr>
      <w:rFonts w:ascii="Symbol" w:hAnsi="Symbol" w:cs="Symbol"/>
    </w:rPr>
  </w:style>
  <w:style w:type="character" w:customStyle="1" w:styleId="73">
    <w:name w:val="WW8Num17z0"/>
    <w:qFormat/>
    <w:uiPriority w:val="0"/>
    <w:rPr>
      <w:rFonts w:ascii="Symbol" w:hAnsi="Symbol" w:cs="Symbol"/>
      <w:sz w:val="20"/>
    </w:rPr>
  </w:style>
  <w:style w:type="character" w:customStyle="1" w:styleId="74">
    <w:name w:val="WW8Num17z1"/>
    <w:qFormat/>
    <w:uiPriority w:val="0"/>
    <w:rPr>
      <w:rFonts w:ascii="Courier New" w:hAnsi="Courier New" w:cs="Courier New"/>
      <w:sz w:val="20"/>
    </w:rPr>
  </w:style>
  <w:style w:type="character" w:customStyle="1" w:styleId="75">
    <w:name w:val="WW8Num17z2"/>
    <w:qFormat/>
    <w:uiPriority w:val="0"/>
    <w:rPr>
      <w:rFonts w:ascii="Wingdings" w:hAnsi="Wingdings" w:cs="Wingdings"/>
      <w:sz w:val="20"/>
    </w:rPr>
  </w:style>
  <w:style w:type="character" w:customStyle="1" w:styleId="76">
    <w:name w:val="WW8Num17z3"/>
    <w:qFormat/>
    <w:uiPriority w:val="0"/>
    <w:rPr>
      <w:rFonts w:ascii="Wingdings" w:hAnsi="Wingdings" w:cs="Wingdings"/>
      <w:sz w:val="20"/>
    </w:rPr>
  </w:style>
  <w:style w:type="character" w:customStyle="1" w:styleId="77">
    <w:name w:val="WW8Num19z0"/>
    <w:qFormat/>
    <w:uiPriority w:val="0"/>
    <w:rPr>
      <w:rFonts w:ascii="Symbol" w:hAnsi="Symbol" w:cs="Symbol"/>
      <w:sz w:val="20"/>
    </w:rPr>
  </w:style>
  <w:style w:type="character" w:customStyle="1" w:styleId="78">
    <w:name w:val="WW8Num19z1"/>
    <w:qFormat/>
    <w:uiPriority w:val="0"/>
    <w:rPr>
      <w:rFonts w:ascii="Courier New" w:hAnsi="Courier New" w:cs="Courier New"/>
      <w:sz w:val="20"/>
    </w:rPr>
  </w:style>
  <w:style w:type="character" w:customStyle="1" w:styleId="79">
    <w:name w:val="WW8Num19z2"/>
    <w:qFormat/>
    <w:uiPriority w:val="0"/>
    <w:rPr>
      <w:rFonts w:ascii="Wingdings" w:hAnsi="Wingdings" w:cs="Wingdings"/>
      <w:sz w:val="20"/>
    </w:rPr>
  </w:style>
  <w:style w:type="character" w:customStyle="1" w:styleId="80">
    <w:name w:val="WW8Num20z0"/>
    <w:qFormat/>
    <w:uiPriority w:val="0"/>
    <w:rPr>
      <w:rFonts w:ascii="Symbol" w:hAnsi="Symbol" w:cs="Symbol"/>
      <w:sz w:val="20"/>
    </w:rPr>
  </w:style>
  <w:style w:type="character" w:customStyle="1" w:styleId="81">
    <w:name w:val="WW8Num20z1"/>
    <w:qFormat/>
    <w:uiPriority w:val="0"/>
    <w:rPr>
      <w:rFonts w:ascii="Courier New" w:hAnsi="Courier New" w:cs="Courier New"/>
      <w:sz w:val="20"/>
    </w:rPr>
  </w:style>
  <w:style w:type="character" w:customStyle="1" w:styleId="82">
    <w:name w:val="WW8Num20z2"/>
    <w:qFormat/>
    <w:uiPriority w:val="0"/>
    <w:rPr>
      <w:rFonts w:ascii="Wingdings" w:hAnsi="Wingdings" w:cs="Wingdings"/>
      <w:sz w:val="20"/>
    </w:rPr>
  </w:style>
  <w:style w:type="character" w:customStyle="1" w:styleId="83">
    <w:name w:val="WW8Num20z3"/>
    <w:qFormat/>
    <w:uiPriority w:val="0"/>
    <w:rPr>
      <w:rFonts w:ascii="Wingdings" w:hAnsi="Wingdings" w:cs="Wingdings"/>
      <w:sz w:val="20"/>
    </w:rPr>
  </w:style>
  <w:style w:type="character" w:customStyle="1" w:styleId="84">
    <w:name w:val="WW8Num21z0"/>
    <w:qFormat/>
    <w:uiPriority w:val="0"/>
    <w:rPr>
      <w:rFonts w:ascii="Symbol" w:hAnsi="Symbol" w:cs="Symbol"/>
      <w:sz w:val="20"/>
    </w:rPr>
  </w:style>
  <w:style w:type="character" w:customStyle="1" w:styleId="85">
    <w:name w:val="WW8Num21z1"/>
    <w:qFormat/>
    <w:uiPriority w:val="0"/>
    <w:rPr>
      <w:rFonts w:ascii="Courier New" w:hAnsi="Courier New" w:cs="Courier New"/>
      <w:sz w:val="20"/>
    </w:rPr>
  </w:style>
  <w:style w:type="character" w:customStyle="1" w:styleId="86">
    <w:name w:val="WW8Num21z2"/>
    <w:qFormat/>
    <w:uiPriority w:val="0"/>
    <w:rPr>
      <w:rFonts w:ascii="Wingdings" w:hAnsi="Wingdings" w:cs="Wingdings"/>
      <w:sz w:val="20"/>
    </w:rPr>
  </w:style>
  <w:style w:type="character" w:customStyle="1" w:styleId="87">
    <w:name w:val="WW8Num21z3"/>
    <w:qFormat/>
    <w:uiPriority w:val="0"/>
    <w:rPr>
      <w:rFonts w:ascii="Wingdings" w:hAnsi="Wingdings" w:cs="Wingdings"/>
      <w:sz w:val="20"/>
    </w:rPr>
  </w:style>
  <w:style w:type="character" w:customStyle="1" w:styleId="88">
    <w:name w:val="WW8Num22z0"/>
    <w:qFormat/>
    <w:uiPriority w:val="0"/>
    <w:rPr>
      <w:rFonts w:ascii="Symbol" w:hAnsi="Symbol" w:cs="Symbol"/>
      <w:sz w:val="20"/>
    </w:rPr>
  </w:style>
  <w:style w:type="character" w:customStyle="1" w:styleId="89">
    <w:name w:val="WW8Num22z1"/>
    <w:qFormat/>
    <w:uiPriority w:val="0"/>
    <w:rPr>
      <w:rFonts w:ascii="Courier New" w:hAnsi="Courier New" w:cs="Courier New"/>
      <w:sz w:val="20"/>
    </w:rPr>
  </w:style>
  <w:style w:type="character" w:customStyle="1" w:styleId="90">
    <w:name w:val="WW8Num22z2"/>
    <w:qFormat/>
    <w:uiPriority w:val="0"/>
    <w:rPr>
      <w:rFonts w:ascii="Wingdings" w:hAnsi="Wingdings" w:cs="Wingdings"/>
      <w:sz w:val="20"/>
    </w:rPr>
  </w:style>
  <w:style w:type="character" w:customStyle="1" w:styleId="91">
    <w:name w:val="WW8Num23z0"/>
    <w:qFormat/>
    <w:uiPriority w:val="0"/>
    <w:rPr>
      <w:rFonts w:ascii="Wingdings" w:hAnsi="Wingdings" w:cs="Wingdings"/>
    </w:rPr>
  </w:style>
  <w:style w:type="character" w:customStyle="1" w:styleId="92">
    <w:name w:val="WW8Num23z1"/>
    <w:qFormat/>
    <w:uiPriority w:val="0"/>
    <w:rPr>
      <w:rFonts w:ascii="Courier New" w:hAnsi="Courier New" w:cs="Courier New"/>
    </w:rPr>
  </w:style>
  <w:style w:type="character" w:customStyle="1" w:styleId="93">
    <w:name w:val="WW8Num23z3"/>
    <w:qFormat/>
    <w:uiPriority w:val="0"/>
    <w:rPr>
      <w:rFonts w:ascii="Symbol" w:hAnsi="Symbol" w:cs="Symbol"/>
    </w:rPr>
  </w:style>
  <w:style w:type="character" w:customStyle="1" w:styleId="94">
    <w:name w:val="WW8Num24z0"/>
    <w:qFormat/>
    <w:uiPriority w:val="0"/>
    <w:rPr>
      <w:rFonts w:ascii="Times New Roman" w:hAnsi="Times New Roman" w:cs="Times New Roman"/>
      <w:b/>
      <w:sz w:val="28"/>
    </w:rPr>
  </w:style>
  <w:style w:type="character" w:customStyle="1" w:styleId="95">
    <w:name w:val="WW8Num24z1"/>
    <w:qFormat/>
    <w:uiPriority w:val="0"/>
    <w:rPr>
      <w:rFonts w:ascii="Times New Roman" w:hAnsi="Times New Roman" w:cs="Times New Roman"/>
      <w:b/>
      <w:spacing w:val="0"/>
      <w:kern w:val="0"/>
      <w:position w:val="0"/>
      <w:sz w:val="26"/>
      <w:u w:val="none"/>
      <w:vertAlign w:val="baseline"/>
    </w:rPr>
  </w:style>
  <w:style w:type="character" w:customStyle="1" w:styleId="96">
    <w:name w:val="WW8Num24z2"/>
    <w:qFormat/>
    <w:uiPriority w:val="0"/>
    <w:rPr>
      <w:rFonts w:ascii="Times New Roman" w:hAnsi="Times New Roman" w:cs="Times New Roman"/>
      <w:b/>
      <w:color w:val="000000"/>
    </w:rPr>
  </w:style>
  <w:style w:type="character" w:customStyle="1" w:styleId="97">
    <w:name w:val="WW8Num24z3"/>
    <w:qFormat/>
    <w:uiPriority w:val="0"/>
    <w:rPr>
      <w:rFonts w:ascii="Times New Roman" w:hAnsi="Times New Roman" w:cs="Times New Roman"/>
      <w:b/>
      <w:i/>
      <w:color w:val="000000"/>
    </w:rPr>
  </w:style>
  <w:style w:type="character" w:customStyle="1" w:styleId="98">
    <w:name w:val="WW8Num24z4"/>
    <w:qFormat/>
    <w:uiPriority w:val="0"/>
    <w:rPr>
      <w:rFonts w:ascii="Symbol" w:hAnsi="Symbol" w:cs="Symbol"/>
      <w:color w:val="000000"/>
    </w:rPr>
  </w:style>
  <w:style w:type="character" w:customStyle="1" w:styleId="99">
    <w:name w:val="WW8Num24z5"/>
    <w:qFormat/>
    <w:uiPriority w:val="0"/>
  </w:style>
  <w:style w:type="character" w:customStyle="1" w:styleId="100">
    <w:name w:val="Heading 1 Char"/>
    <w:qFormat/>
    <w:uiPriority w:val="0"/>
    <w:rPr>
      <w:rFonts w:ascii="Times New Roman" w:hAnsi="Times New Roman" w:eastAsia="Times New Roman" w:cs="Times New Roman"/>
      <w:b/>
      <w:bCs/>
      <w:color w:val="000000"/>
      <w:sz w:val="28"/>
      <w:szCs w:val="28"/>
    </w:rPr>
  </w:style>
  <w:style w:type="character" w:customStyle="1" w:styleId="101">
    <w:name w:val="Heading 2 Char"/>
    <w:qFormat/>
    <w:uiPriority w:val="0"/>
    <w:rPr>
      <w:rFonts w:ascii="Cambria" w:hAnsi="Cambria" w:eastAsia="Times New Roman" w:cs="Times New Roman"/>
      <w:b/>
      <w:bCs/>
      <w:color w:val="4F81BD"/>
      <w:sz w:val="26"/>
      <w:szCs w:val="26"/>
    </w:rPr>
  </w:style>
  <w:style w:type="character" w:customStyle="1" w:styleId="102">
    <w:name w:val="Heading 3 Char"/>
    <w:qFormat/>
    <w:uiPriority w:val="0"/>
    <w:rPr>
      <w:rFonts w:ascii="Cambria" w:hAnsi="Cambria" w:eastAsia="Times New Roman" w:cs="Times New Roman"/>
      <w:b/>
      <w:bCs/>
      <w:sz w:val="26"/>
      <w:szCs w:val="26"/>
    </w:rPr>
  </w:style>
  <w:style w:type="character" w:customStyle="1" w:styleId="103">
    <w:name w:val="Balloon Text Char"/>
    <w:qFormat/>
    <w:uiPriority w:val="0"/>
    <w:rPr>
      <w:rFonts w:ascii="Segoe UI" w:hAnsi="Segoe UI" w:eastAsia="Times New Roman" w:cs="Segoe UI"/>
      <w:sz w:val="18"/>
      <w:szCs w:val="18"/>
    </w:rPr>
  </w:style>
  <w:style w:type="character" w:customStyle="1" w:styleId="104">
    <w:name w:val="Body Text Char"/>
    <w:qFormat/>
    <w:uiPriority w:val="0"/>
    <w:rPr>
      <w:rFonts w:ascii=".VnTime;Segoe Print" w:hAnsi=".VnTime;Segoe Print" w:eastAsia="Times New Roman" w:cs=".VnTime;Segoe Print"/>
      <w:sz w:val="28"/>
      <w:szCs w:val="24"/>
    </w:rPr>
  </w:style>
  <w:style w:type="character" w:customStyle="1" w:styleId="105">
    <w:name w:val="Body Text 2 Char"/>
    <w:qFormat/>
    <w:uiPriority w:val="0"/>
    <w:rPr>
      <w:rFonts w:ascii=".VnTime;Segoe Print" w:hAnsi=".VnTime;Segoe Print" w:eastAsia="Times New Roman" w:cs=".VnTime;Segoe Print"/>
      <w:sz w:val="28"/>
      <w:szCs w:val="24"/>
    </w:rPr>
  </w:style>
  <w:style w:type="character" w:customStyle="1" w:styleId="106">
    <w:name w:val="Caption Char"/>
    <w:qFormat/>
    <w:uiPriority w:val="0"/>
    <w:rPr>
      <w:rFonts w:ascii="Times New Roman" w:hAnsi="Times New Roman" w:eastAsia="Calibri" w:cs="Times New Roman"/>
      <w:b/>
      <w:bCs/>
      <w:i/>
      <w:sz w:val="26"/>
      <w:szCs w:val="26"/>
    </w:rPr>
  </w:style>
  <w:style w:type="character" w:customStyle="1" w:styleId="107">
    <w:name w:val="Comment Reference1"/>
    <w:qFormat/>
    <w:uiPriority w:val="0"/>
    <w:rPr>
      <w:sz w:val="16"/>
      <w:szCs w:val="16"/>
    </w:rPr>
  </w:style>
  <w:style w:type="character" w:customStyle="1" w:styleId="108">
    <w:name w:val="Comment Text Char"/>
    <w:qFormat/>
    <w:uiPriority w:val="0"/>
    <w:rPr>
      <w:rFonts w:eastAsia="Times New Roman"/>
    </w:rPr>
  </w:style>
  <w:style w:type="character" w:customStyle="1" w:styleId="109">
    <w:name w:val="Comment Subject Char"/>
    <w:qFormat/>
    <w:uiPriority w:val="0"/>
    <w:rPr>
      <w:rFonts w:eastAsia="Times New Roman"/>
      <w:b/>
      <w:bCs/>
    </w:rPr>
  </w:style>
  <w:style w:type="character" w:customStyle="1" w:styleId="110">
    <w:name w:val="Footer Char"/>
    <w:qFormat/>
    <w:uiPriority w:val="0"/>
    <w:rPr>
      <w:rFonts w:ascii="Times New Roman" w:hAnsi="Times New Roman" w:eastAsia="Times New Roman" w:cs="Times New Roman"/>
      <w:sz w:val="27"/>
      <w:szCs w:val="27"/>
      <w:lang w:val="vi-VN"/>
    </w:rPr>
  </w:style>
  <w:style w:type="character" w:customStyle="1" w:styleId="111">
    <w:name w:val="Header Char"/>
    <w:qFormat/>
    <w:uiPriority w:val="0"/>
    <w:rPr>
      <w:rFonts w:ascii="Times New Roman" w:hAnsi="Times New Roman" w:cs="Times New Roman"/>
      <w:sz w:val="26"/>
    </w:rPr>
  </w:style>
  <w:style w:type="character" w:customStyle="1" w:styleId="112">
    <w:name w:val="Title Char"/>
    <w:qFormat/>
    <w:uiPriority w:val="0"/>
    <w:rPr>
      <w:rFonts w:ascii="Cambria" w:hAnsi="Cambria" w:eastAsia="Times New Roman" w:cs="Cambria"/>
      <w:color w:val="17365D"/>
      <w:spacing w:val="5"/>
      <w:kern w:val="2"/>
      <w:sz w:val="52"/>
      <w:szCs w:val="52"/>
    </w:rPr>
  </w:style>
  <w:style w:type="character" w:customStyle="1" w:styleId="113">
    <w:name w:val="List Paragraph Char"/>
    <w:qFormat/>
    <w:uiPriority w:val="0"/>
    <w:rPr>
      <w:rFonts w:ascii="Times New Roman" w:hAnsi="Times New Roman" w:eastAsia="Times New Roman" w:cs="Times New Roman"/>
      <w:sz w:val="26"/>
      <w:szCs w:val="24"/>
    </w:rPr>
  </w:style>
  <w:style w:type="character" w:customStyle="1" w:styleId="114">
    <w:name w:val="1.1 Char"/>
    <w:qFormat/>
    <w:uiPriority w:val="0"/>
    <w:rPr>
      <w:rFonts w:ascii="Times New Roman" w:hAnsi="Times New Roman" w:eastAsia="Times New Roman" w:cs="Times New Roman"/>
      <w:b/>
      <w:sz w:val="28"/>
      <w:szCs w:val="28"/>
    </w:rPr>
  </w:style>
  <w:style w:type="character" w:customStyle="1" w:styleId="115">
    <w:name w:val="Tiêu đề Char"/>
    <w:qFormat/>
    <w:uiPriority w:val="0"/>
    <w:rPr>
      <w:rFonts w:ascii="Times New Roman" w:hAnsi="Times New Roman" w:eastAsia="Times New Roman" w:cs="Times New Roman"/>
      <w:b/>
      <w:spacing w:val="5"/>
      <w:kern w:val="2"/>
      <w:sz w:val="28"/>
      <w:szCs w:val="28"/>
    </w:rPr>
  </w:style>
  <w:style w:type="character" w:customStyle="1" w:styleId="116">
    <w:name w:val="Index Link"/>
    <w:qFormat/>
    <w:uiPriority w:val="0"/>
  </w:style>
  <w:style w:type="paragraph" w:customStyle="1" w:styleId="117">
    <w:name w:val="Heading"/>
    <w:basedOn w:val="1"/>
    <w:next w:val="1"/>
    <w:qFormat/>
    <w:uiPriority w:val="0"/>
    <w:pPr>
      <w:pBdr>
        <w:bottom w:val="single" w:color="4F81BD" w:sz="8" w:space="4"/>
      </w:pBdr>
      <w:spacing w:before="0" w:after="300" w:line="240" w:lineRule="auto"/>
      <w:ind w:left="0" w:right="0" w:firstLine="567"/>
      <w:contextualSpacing/>
      <w:jc w:val="both"/>
    </w:pPr>
    <w:rPr>
      <w:rFonts w:ascii="Cambria" w:hAnsi="Cambria" w:cs="Cambria"/>
      <w:color w:val="17365D"/>
      <w:spacing w:val="5"/>
      <w:kern w:val="2"/>
      <w:sz w:val="52"/>
      <w:szCs w:val="52"/>
    </w:rPr>
  </w:style>
  <w:style w:type="paragraph" w:customStyle="1" w:styleId="118">
    <w:name w:val="Index"/>
    <w:basedOn w:val="1"/>
    <w:qFormat/>
    <w:uiPriority w:val="0"/>
    <w:pPr>
      <w:suppressLineNumbers/>
    </w:pPr>
    <w:rPr>
      <w:rFonts w:cs="Lohit Devanagari"/>
    </w:rPr>
  </w:style>
  <w:style w:type="paragraph" w:customStyle="1" w:styleId="119">
    <w:name w:val="Comment Text1"/>
    <w:basedOn w:val="1"/>
    <w:qFormat/>
    <w:uiPriority w:val="0"/>
    <w:rPr>
      <w:sz w:val="20"/>
      <w:szCs w:val="20"/>
    </w:rPr>
  </w:style>
  <w:style w:type="paragraph" w:customStyle="1" w:styleId="120">
    <w:name w:val="Comment Subject1"/>
    <w:basedOn w:val="119"/>
    <w:next w:val="119"/>
    <w:qFormat/>
    <w:uiPriority w:val="0"/>
    <w:rPr>
      <w:b/>
      <w:bCs/>
    </w:rPr>
  </w:style>
  <w:style w:type="paragraph" w:customStyle="1" w:styleId="121">
    <w:name w:val="Header and Footer"/>
    <w:basedOn w:val="1"/>
    <w:qFormat/>
    <w:uiPriority w:val="0"/>
    <w:pPr>
      <w:suppressLineNumbers/>
      <w:tabs>
        <w:tab w:val="center" w:pos="4819"/>
        <w:tab w:val="right" w:pos="9638"/>
      </w:tabs>
    </w:pPr>
  </w:style>
  <w:style w:type="paragraph" w:customStyle="1" w:styleId="122">
    <w:name w:val="Bìa"/>
    <w:qFormat/>
    <w:uiPriority w:val="0"/>
    <w:pPr>
      <w:widowControl/>
      <w:suppressAutoHyphens/>
      <w:bidi w:val="0"/>
      <w:spacing w:before="0" w:after="200" w:line="276" w:lineRule="auto"/>
      <w:jc w:val="center"/>
    </w:pPr>
    <w:rPr>
      <w:rFonts w:ascii="Times New Roman" w:hAnsi="Times New Roman" w:eastAsia="SimSun" w:cs="Times New Roman"/>
      <w:color w:val="auto"/>
      <w:sz w:val="26"/>
      <w:szCs w:val="22"/>
      <w:lang w:val="en-US" w:eastAsia="en-US" w:bidi="ar-SA"/>
    </w:rPr>
  </w:style>
  <w:style w:type="paragraph" w:customStyle="1" w:styleId="123">
    <w:name w:val="Tên đề tài"/>
    <w:qFormat/>
    <w:uiPriority w:val="0"/>
    <w:pPr>
      <w:widowControl/>
      <w:suppressAutoHyphens/>
      <w:bidi w:val="0"/>
      <w:spacing w:before="0" w:after="200" w:line="276" w:lineRule="auto"/>
      <w:ind w:left="567" w:right="0" w:firstLine="0"/>
    </w:pPr>
    <w:rPr>
      <w:rFonts w:ascii="Times New Roman" w:hAnsi="Times New Roman" w:eastAsia="SimSun" w:cs="Times New Roman"/>
      <w:color w:val="auto"/>
      <w:sz w:val="26"/>
      <w:szCs w:val="22"/>
      <w:lang w:val="en-US" w:eastAsia="en-US" w:bidi="ar-SA"/>
    </w:rPr>
  </w:style>
  <w:style w:type="paragraph" w:customStyle="1" w:styleId="124">
    <w:name w:val="Số trang"/>
    <w:qFormat/>
    <w:uiPriority w:val="0"/>
    <w:pPr>
      <w:widowControl/>
      <w:suppressAutoHyphens/>
      <w:bidi w:val="0"/>
      <w:spacing w:before="0" w:after="200" w:line="276" w:lineRule="auto"/>
      <w:jc w:val="right"/>
    </w:pPr>
    <w:rPr>
      <w:rFonts w:ascii="Times New Roman" w:hAnsi="Times New Roman" w:eastAsia="SimSun" w:cs="Times New Roman"/>
      <w:color w:val="auto"/>
      <w:sz w:val="26"/>
      <w:szCs w:val="22"/>
      <w:lang w:val="en-US" w:eastAsia="en-US" w:bidi="ar-SA"/>
    </w:rPr>
  </w:style>
  <w:style w:type="paragraph" w:customStyle="1" w:styleId="125">
    <w:name w:val="TOC Heading"/>
    <w:next w:val="1"/>
    <w:qFormat/>
    <w:uiPriority w:val="0"/>
    <w:pPr>
      <w:widowControl/>
      <w:suppressAutoHyphens/>
      <w:bidi w:val="0"/>
      <w:spacing w:before="0" w:after="200" w:line="360" w:lineRule="auto"/>
      <w:jc w:val="center"/>
      <w:outlineLvl w:val="0"/>
    </w:pPr>
    <w:rPr>
      <w:rFonts w:ascii="Times New Roman" w:hAnsi="Times New Roman" w:eastAsia="Times New Roman" w:cs="Times New Roman"/>
      <w:b/>
      <w:bCs/>
      <w:color w:val="auto"/>
      <w:sz w:val="28"/>
      <w:szCs w:val="28"/>
      <w:lang w:val="en-US" w:eastAsia="ja-JP" w:bidi="ar-SA"/>
    </w:rPr>
  </w:style>
  <w:style w:type="paragraph" w:customStyle="1" w:styleId="126">
    <w:name w:val="MucLon"/>
    <w:basedOn w:val="3"/>
    <w:next w:val="127"/>
    <w:qFormat/>
    <w:uiPriority w:val="0"/>
    <w:pPr>
      <w:spacing w:before="120" w:after="0" w:line="360" w:lineRule="auto"/>
      <w:jc w:val="center"/>
    </w:pPr>
    <w:rPr>
      <w:rFonts w:ascii="Times New Roman" w:hAnsi="Times New Roman" w:cs="Times New Roman"/>
      <w:color w:val="000000"/>
      <w:sz w:val="28"/>
    </w:rPr>
  </w:style>
  <w:style w:type="paragraph" w:customStyle="1" w:styleId="127">
    <w:name w:val="Nội dung"/>
    <w:basedOn w:val="1"/>
    <w:qFormat/>
    <w:uiPriority w:val="0"/>
    <w:pPr>
      <w:spacing w:before="120" w:after="0" w:line="360" w:lineRule="auto"/>
      <w:jc w:val="both"/>
    </w:pPr>
    <w:rPr>
      <w:rFonts w:ascii="Times New Roman" w:hAnsi="Times New Roman" w:eastAsia="Calibri" w:cs="Times New Roman"/>
      <w:sz w:val="26"/>
    </w:rPr>
  </w:style>
  <w:style w:type="paragraph" w:customStyle="1" w:styleId="128">
    <w:name w:val="Ý lớn"/>
    <w:basedOn w:val="1"/>
    <w:next w:val="127"/>
    <w:qFormat/>
    <w:uiPriority w:val="0"/>
    <w:pPr>
      <w:spacing w:before="120" w:after="0" w:line="360" w:lineRule="auto"/>
      <w:ind w:left="1134" w:right="0" w:hanging="567"/>
      <w:jc w:val="both"/>
    </w:pPr>
    <w:rPr>
      <w:rFonts w:ascii="Times New Roman" w:hAnsi="Times New Roman" w:eastAsia="Calibri" w:cs="Times New Roman"/>
      <w:sz w:val="26"/>
    </w:rPr>
  </w:style>
  <w:style w:type="paragraph" w:customStyle="1" w:styleId="129">
    <w:name w:val="Nội dung trong bảng"/>
    <w:basedOn w:val="1"/>
    <w:next w:val="1"/>
    <w:qFormat/>
    <w:uiPriority w:val="0"/>
    <w:pPr>
      <w:numPr>
        <w:ilvl w:val="0"/>
        <w:numId w:val="2"/>
      </w:numPr>
      <w:spacing w:before="120" w:after="0" w:line="360" w:lineRule="auto"/>
    </w:pPr>
    <w:rPr>
      <w:rFonts w:ascii="Times New Roman" w:hAnsi="Times New Roman" w:eastAsia="Calibri" w:cs="Times New Roman"/>
      <w:sz w:val="26"/>
    </w:rPr>
  </w:style>
  <w:style w:type="paragraph" w:customStyle="1" w:styleId="130">
    <w:name w:val="Hàng tiêu đề bảng"/>
    <w:qFormat/>
    <w:uiPriority w:val="0"/>
    <w:pPr>
      <w:widowControl/>
      <w:numPr>
        <w:ilvl w:val="0"/>
        <w:numId w:val="2"/>
      </w:numPr>
      <w:suppressAutoHyphens/>
      <w:bidi w:val="0"/>
      <w:spacing w:before="120" w:after="0" w:line="360" w:lineRule="auto"/>
      <w:jc w:val="center"/>
    </w:pPr>
    <w:rPr>
      <w:rFonts w:ascii="Times New Roman" w:hAnsi="Times New Roman" w:eastAsia="SimSun" w:cs="Times New Roman"/>
      <w:b/>
      <w:color w:val="auto"/>
      <w:sz w:val="26"/>
      <w:szCs w:val="22"/>
      <w:lang w:val="en-US" w:eastAsia="en-US" w:bidi="ar-SA"/>
    </w:rPr>
  </w:style>
  <w:style w:type="paragraph" w:customStyle="1" w:styleId="131">
    <w:name w:val="Mục lục"/>
    <w:next w:val="127"/>
    <w:qFormat/>
    <w:uiPriority w:val="0"/>
    <w:pPr>
      <w:widowControl/>
      <w:suppressAutoHyphens/>
      <w:bidi w:val="0"/>
      <w:spacing w:before="0" w:after="200" w:line="276" w:lineRule="auto"/>
    </w:pPr>
    <w:rPr>
      <w:rFonts w:ascii="Times New Roman" w:hAnsi="Times New Roman" w:eastAsia="SimSun" w:cs="Times New Roman"/>
      <w:color w:val="auto"/>
      <w:sz w:val="26"/>
      <w:szCs w:val="22"/>
      <w:lang w:val="en-US" w:eastAsia="en-US" w:bidi="ar-SA"/>
    </w:rPr>
  </w:style>
  <w:style w:type="paragraph" w:customStyle="1" w:styleId="132">
    <w:name w:val="CHUONG"/>
    <w:basedOn w:val="1"/>
    <w:qFormat/>
    <w:uiPriority w:val="0"/>
    <w:pPr>
      <w:keepNext/>
      <w:pageBreakBefore/>
      <w:spacing w:before="240" w:after="360"/>
      <w:jc w:val="center"/>
      <w:outlineLvl w:val="0"/>
    </w:pPr>
    <w:rPr>
      <w:rFonts w:ascii="Times New Roman" w:hAnsi="Times New Roman" w:eastAsia="Times New Roman" w:cs="Times New Roman"/>
      <w:b/>
      <w:spacing w:val="5"/>
      <w:kern w:val="2"/>
      <w:sz w:val="28"/>
      <w:szCs w:val="28"/>
    </w:rPr>
  </w:style>
  <w:style w:type="paragraph" w:customStyle="1" w:styleId="133">
    <w:name w:val="MucNho"/>
    <w:basedOn w:val="1"/>
    <w:qFormat/>
    <w:uiPriority w:val="0"/>
    <w:pPr>
      <w:keepNext/>
      <w:keepLines/>
      <w:numPr>
        <w:ilvl w:val="0"/>
        <w:numId w:val="0"/>
      </w:numPr>
      <w:spacing w:before="200" w:after="0" w:line="360" w:lineRule="auto"/>
      <w:ind w:left="0" w:right="0" w:firstLine="0"/>
      <w:jc w:val="both"/>
      <w:outlineLvl w:val="2"/>
    </w:pPr>
    <w:rPr>
      <w:rFonts w:ascii="Times New Roman" w:hAnsi="Times New Roman" w:eastAsia="Times New Roman" w:cs="Times New Roman"/>
      <w:b/>
      <w:bCs/>
      <w:i/>
      <w:sz w:val="26"/>
      <w:szCs w:val="28"/>
    </w:rPr>
  </w:style>
  <w:style w:type="paragraph" w:customStyle="1" w:styleId="134">
    <w:name w:val="Mục lớn"/>
    <w:basedOn w:val="3"/>
    <w:next w:val="127"/>
    <w:qFormat/>
    <w:uiPriority w:val="0"/>
    <w:pPr>
      <w:spacing w:line="360" w:lineRule="auto"/>
      <w:jc w:val="both"/>
    </w:pPr>
    <w:rPr>
      <w:rFonts w:ascii="Times New Roman" w:hAnsi="Times New Roman" w:cs="Times New Roman"/>
      <w:color w:val="000000"/>
    </w:rPr>
  </w:style>
  <w:style w:type="paragraph" w:customStyle="1" w:styleId="135">
    <w:name w:val="Ý nhỏ"/>
    <w:basedOn w:val="1"/>
    <w:next w:val="127"/>
    <w:qFormat/>
    <w:uiPriority w:val="0"/>
    <w:pPr>
      <w:spacing w:before="120" w:after="0" w:line="360" w:lineRule="auto"/>
      <w:ind w:left="1134" w:right="0" w:firstLine="0"/>
      <w:jc w:val="both"/>
    </w:pPr>
    <w:rPr>
      <w:rFonts w:ascii="Times New Roman" w:hAnsi="Times New Roman" w:eastAsia="Calibri" w:cs="Times New Roman"/>
      <w:sz w:val="26"/>
    </w:rPr>
  </w:style>
  <w:style w:type="paragraph" w:customStyle="1" w:styleId="136">
    <w:name w:val="Tiểu mục"/>
    <w:basedOn w:val="4"/>
    <w:next w:val="127"/>
    <w:qFormat/>
    <w:uiPriority w:val="0"/>
    <w:pPr>
      <w:keepLines/>
      <w:spacing w:before="200" w:after="0" w:line="360" w:lineRule="auto"/>
      <w:jc w:val="both"/>
    </w:pPr>
    <w:rPr>
      <w:rFonts w:ascii="Times New Roman" w:hAnsi="Times New Roman" w:cs="Times New Roman"/>
      <w:i/>
      <w:szCs w:val="22"/>
    </w:rPr>
  </w:style>
  <w:style w:type="paragraph" w:styleId="137">
    <w:name w:val="List Paragraph"/>
    <w:basedOn w:val="1"/>
    <w:qFormat/>
    <w:uiPriority w:val="0"/>
    <w:pPr>
      <w:spacing w:before="0" w:after="0" w:line="360" w:lineRule="auto"/>
      <w:ind w:left="720" w:right="0" w:firstLine="567"/>
      <w:contextualSpacing/>
      <w:jc w:val="both"/>
    </w:pPr>
    <w:rPr>
      <w:rFonts w:ascii="Times New Roman" w:hAnsi="Times New Roman" w:cs="Times New Roman"/>
      <w:sz w:val="26"/>
      <w:szCs w:val="24"/>
      <w:shd w:val="clear" w:fill="FFFFFF"/>
    </w:rPr>
  </w:style>
  <w:style w:type="paragraph" w:customStyle="1" w:styleId="138">
    <w:name w:val="1.1"/>
    <w:basedOn w:val="1"/>
    <w:qFormat/>
    <w:uiPriority w:val="0"/>
    <w:pPr>
      <w:spacing w:before="0" w:after="160" w:line="408" w:lineRule="auto"/>
      <w:ind w:left="420" w:right="0" w:hanging="420"/>
      <w:contextualSpacing/>
      <w:jc w:val="both"/>
    </w:pPr>
    <w:rPr>
      <w:rFonts w:ascii="Times New Roman" w:hAnsi="Times New Roman" w:cs="Times New Roman"/>
      <w:b/>
      <w:sz w:val="28"/>
      <w:szCs w:val="28"/>
    </w:rPr>
  </w:style>
  <w:style w:type="paragraph" w:customStyle="1" w:styleId="139">
    <w:name w:val="HinhVe"/>
    <w:basedOn w:val="127"/>
    <w:qFormat/>
    <w:uiPriority w:val="0"/>
    <w:pPr>
      <w:spacing w:before="120" w:after="120" w:line="312" w:lineRule="auto"/>
      <w:jc w:val="center"/>
    </w:pPr>
    <w:rPr>
      <w:i/>
      <w:szCs w:val="26"/>
    </w:rPr>
  </w:style>
  <w:style w:type="paragraph" w:customStyle="1" w:styleId="140">
    <w:name w:val="Bang"/>
    <w:basedOn w:val="10"/>
    <w:qFormat/>
    <w:uiPriority w:val="0"/>
    <w:pPr>
      <w:keepNext/>
      <w:spacing w:before="240" w:after="120"/>
    </w:pPr>
    <w:rPr>
      <w:b w:val="0"/>
    </w:rPr>
  </w:style>
  <w:style w:type="paragraph" w:customStyle="1" w:styleId="141">
    <w:name w:val="normal1"/>
    <w:qFormat/>
    <w:uiPriority w:val="0"/>
    <w:pPr>
      <w:widowControl/>
      <w:suppressAutoHyphens/>
      <w:bidi w:val="0"/>
      <w:spacing w:line="360" w:lineRule="auto"/>
    </w:pPr>
    <w:rPr>
      <w:rFonts w:ascii="Times New Roman" w:hAnsi="Times New Roman" w:eastAsia="Times New Roman" w:cs="Times New Roman"/>
      <w:color w:val="auto"/>
      <w:sz w:val="26"/>
      <w:szCs w:val="24"/>
      <w:lang w:val="de-DE" w:eastAsia="en-US" w:bidi="ar-SA"/>
    </w:rPr>
  </w:style>
  <w:style w:type="paragraph" w:customStyle="1" w:styleId="142">
    <w:name w:val="Bibliography"/>
    <w:basedOn w:val="1"/>
    <w:next w:val="1"/>
    <w:qFormat/>
    <w:uiPriority w:val="0"/>
  </w:style>
  <w:style w:type="paragraph" w:customStyle="1" w:styleId="143">
    <w:name w:val="gach dau dong"/>
    <w:basedOn w:val="137"/>
    <w:qFormat/>
    <w:uiPriority w:val="0"/>
    <w:pPr>
      <w:numPr>
        <w:ilvl w:val="0"/>
        <w:numId w:val="3"/>
      </w:numPr>
      <w:spacing w:before="0" w:after="200" w:line="276" w:lineRule="auto"/>
      <w:contextualSpacing/>
      <w:jc w:val="left"/>
    </w:pPr>
    <w:rPr>
      <w:szCs w:val="22"/>
      <w:shd w:val="clear" w:fill="auto"/>
      <w:lang w:val="en-US" w:eastAsia="en-US"/>
    </w:rPr>
  </w:style>
  <w:style w:type="paragraph" w:customStyle="1" w:styleId="144">
    <w:name w:val="Tiêu đề"/>
    <w:next w:val="127"/>
    <w:qFormat/>
    <w:uiPriority w:val="0"/>
    <w:pPr>
      <w:keepNext/>
      <w:pageBreakBefore/>
      <w:widowControl/>
      <w:suppressAutoHyphens/>
      <w:bidi w:val="0"/>
      <w:spacing w:before="240" w:after="360" w:line="276" w:lineRule="auto"/>
      <w:jc w:val="center"/>
      <w:outlineLvl w:val="0"/>
    </w:pPr>
    <w:rPr>
      <w:rFonts w:ascii="Times New Roman" w:hAnsi="Times New Roman" w:eastAsia="Times New Roman" w:cs="Times New Roman"/>
      <w:b/>
      <w:color w:val="auto"/>
      <w:spacing w:val="5"/>
      <w:kern w:val="2"/>
      <w:sz w:val="28"/>
      <w:szCs w:val="28"/>
      <w:lang w:val="en-US" w:eastAsia="en-US" w:bidi="ar-SA"/>
    </w:rPr>
  </w:style>
  <w:style w:type="paragraph" w:customStyle="1" w:styleId="145">
    <w:name w:val="Phụ mục"/>
    <w:next w:val="127"/>
    <w:qFormat/>
    <w:uiPriority w:val="0"/>
    <w:pPr>
      <w:widowControl/>
      <w:numPr>
        <w:ilvl w:val="0"/>
        <w:numId w:val="4"/>
      </w:numPr>
      <w:tabs>
        <w:tab w:val="left" w:pos="567"/>
      </w:tabs>
      <w:suppressAutoHyphens/>
      <w:bidi w:val="0"/>
      <w:spacing w:before="240" w:after="240" w:line="360" w:lineRule="auto"/>
      <w:ind w:left="0" w:right="0" w:firstLine="0"/>
    </w:pPr>
    <w:rPr>
      <w:rFonts w:ascii="Times New Roman" w:hAnsi="Times New Roman" w:eastAsia="SimSun" w:cs="Times New Roman"/>
      <w:b/>
      <w:color w:val="auto"/>
      <w:sz w:val="26"/>
      <w:szCs w:val="22"/>
      <w:lang w:val="en-US" w:eastAsia="en-US" w:bidi="ar-SA"/>
    </w:rPr>
  </w:style>
  <w:style w:type="paragraph" w:customStyle="1" w:styleId="146">
    <w:name w:val="Table Contents"/>
    <w:basedOn w:val="1"/>
    <w:qFormat/>
    <w:uiPriority w:val="0"/>
    <w:pPr>
      <w:widowControl w:val="0"/>
      <w:suppressLineNumbers/>
    </w:pPr>
  </w:style>
  <w:style w:type="paragraph" w:customStyle="1" w:styleId="147">
    <w:name w:val="Table Heading"/>
    <w:basedOn w:val="146"/>
    <w:qFormat/>
    <w:uiPriority w:val="0"/>
    <w:pPr>
      <w:suppressLineNumbers/>
      <w:jc w:val="center"/>
    </w:pPr>
    <w:rPr>
      <w:b/>
      <w:bCs/>
    </w:rPr>
  </w:style>
  <w:style w:type="paragraph" w:customStyle="1" w:styleId="148">
    <w:name w:val="Header Left"/>
    <w:basedOn w:val="12"/>
    <w:qFormat/>
    <w:uiPriority w:val="0"/>
    <w:pPr>
      <w:suppressLineNumbers/>
      <w:tabs>
        <w:tab w:val="center" w:pos="4535"/>
        <w:tab w:val="right" w:pos="9071"/>
        <w:tab w:val="clear" w:pos="4680"/>
        <w:tab w:val="clear" w:pos="9360"/>
      </w:tabs>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669</Words>
  <Characters>5100</Characters>
  <TotalTime>30</TotalTime>
  <ScaleCrop>false</ScaleCrop>
  <LinksUpToDate>false</LinksUpToDate>
  <CharactersWithSpaces>5778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2023-08-30T09:04:00Z</dcterms:created>
  <dc:creator>tanndhyvn@gmail.com;vihoainam@gmail.com</dc:creator>
  <cp:lastModifiedBy>WPS_1728308200</cp:lastModifiedBy>
  <cp:lastPrinted>2020-03-04T09:33:00Z</cp:lastPrinted>
  <dcterms:modified xsi:type="dcterms:W3CDTF">2026-10-02T03:48:07Z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D821E20DEAF143328863AB2C752BE714_12</vt:lpwstr>
  </property>
  <property fmtid="{D5CDD505-2E9C-101B-9397-08002B2CF9AE}" pid="3" name="KSOProductBuildVer">
    <vt:lpwstr>1033-12.1.0.26372</vt:lpwstr>
  </property>
  <property fmtid="{D5CDD505-2E9C-101B-9397-08002B2CF9AE}" pid="4" name="KSOTemplateDocerSaveRecord">
    <vt:lpwstr>eyJoZGlkIjoiNjllNTBlYWMyZjljZmY1MDc5MGViODM5MjJhNzA0ZjEiLCJ1c2VySWQiOiI4ODEzODUxMjQ4MTgzIn0=</vt:lpwstr>
  </property>
</Properties>
</file>